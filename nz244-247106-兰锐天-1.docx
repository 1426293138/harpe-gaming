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6E408">
      <w:pPr>
        <w:spacing w:line="360" w:lineRule="auto"/>
        <w:jc w:val="center"/>
      </w:pPr>
      <w:r>
        <w:rPr>
          <w:rFonts w:ascii="Times New Roman" w:hAnsi="Times New Roman" w:eastAsia="宋体"/>
          <w:b w:val="0"/>
          <w:sz w:val="24"/>
        </w:rPr>
        <w:t>班级 nz244    姓名 兰锐天    学号 247106</w:t>
      </w:r>
    </w:p>
    <w:p w14:paraId="54F75D76">
      <w:pPr>
        <w:spacing w:line="360" w:lineRule="auto"/>
        <w:jc w:val="center"/>
      </w:pPr>
      <w:r>
        <w:rPr>
          <w:rFonts w:ascii="Times New Roman" w:hAnsi="Times New Roman" w:eastAsia="黑体"/>
          <w:b/>
          <w:sz w:val="32"/>
        </w:rPr>
        <w:t>实验一  The Harpe Gaming Store Website</w:t>
      </w:r>
    </w:p>
    <w:p w14:paraId="7BA4ACB2">
      <w:pPr>
        <w:spacing w:line="288" w:lineRule="auto"/>
      </w:pPr>
      <w:r>
        <w:rPr>
          <w:rFonts w:ascii="Times New Roman" w:hAnsi="Times New Roman" w:eastAsia="黑体"/>
          <w:b/>
          <w:sz w:val="28"/>
        </w:rPr>
        <w:t>一、实验目的</w:t>
      </w:r>
    </w:p>
    <w:p w14:paraId="634668EC">
      <w:pPr>
        <w:spacing w:line="360" w:lineRule="auto"/>
        <w:ind w:firstLine="480" w:firstLineChars="200"/>
      </w:pPr>
      <w:r>
        <w:rPr>
          <w:rFonts w:ascii="Times New Roman" w:hAnsi="Times New Roman" w:eastAsia="宋体"/>
          <w:b w:val="0"/>
          <w:sz w:val="24"/>
        </w:rPr>
        <w:t>Samantha Goro is the owner of Harpe Gaming, a small board game store in Palmerston North, Manawatu. You have been asked to work on the store's new website, Samantha wants you to write the HTML5 code for the store's home page. Samantha also publishes reviews of new games as a service to her loyal customers. She would also like you to write the HTML5 code for two new reviews that she has written for the Towers and Temple game and the Alliance game. Samantha has already written all the content for the three pages and only requires your help to turn them into HTML5 documents.</w:t>
      </w:r>
    </w:p>
    <w:p w14:paraId="6C05F246">
      <w:pPr>
        <w:spacing w:line="288" w:lineRule="auto"/>
      </w:pPr>
      <w:r>
        <w:rPr>
          <w:rFonts w:ascii="Times New Roman" w:hAnsi="Times New Roman" w:eastAsia="黑体"/>
          <w:b/>
          <w:sz w:val="28"/>
        </w:rPr>
        <w:t>二、实验内容</w:t>
      </w:r>
    </w:p>
    <w:p w14:paraId="329E62D5">
      <w:pPr>
        <w:spacing w:line="360" w:lineRule="auto"/>
      </w:pPr>
      <w:r>
        <w:rPr>
          <w:rFonts w:ascii="Times New Roman" w:hAnsi="Times New Roman" w:eastAsia="宋体"/>
          <w:b w:val="0"/>
          <w:sz w:val="24"/>
        </w:rPr>
        <w:t>The Final Web Pages:</w:t>
      </w:r>
    </w:p>
    <w:p w14:paraId="365D7EDA">
      <w:pPr>
        <w:spacing w:line="360" w:lineRule="auto"/>
        <w:ind w:firstLine="480" w:firstLineChars="200"/>
      </w:pPr>
      <w:r>
        <w:rPr>
          <w:rFonts w:ascii="Times New Roman" w:hAnsi="Times New Roman" w:eastAsia="宋体"/>
          <w:b w:val="0"/>
          <w:sz w:val="24"/>
        </w:rPr>
        <w:t>index.html</w:t>
      </w:r>
    </w:p>
    <w:p w14:paraId="70A3272F">
      <w:pPr>
        <w:spacing w:line="360" w:lineRule="auto"/>
        <w:ind w:firstLine="480" w:firstLineChars="200"/>
      </w:pPr>
      <w:r>
        <w:rPr>
          <w:rFonts w:ascii="Times New Roman" w:hAnsi="Times New Roman" w:eastAsia="宋体"/>
          <w:b w:val="0"/>
          <w:sz w:val="24"/>
        </w:rPr>
        <w:t>hg_towers.html</w:t>
      </w:r>
    </w:p>
    <w:p w14:paraId="64692CB5">
      <w:pPr>
        <w:spacing w:line="360" w:lineRule="auto"/>
        <w:ind w:firstLine="480" w:firstLineChars="200"/>
      </w:pPr>
      <w:r>
        <w:rPr>
          <w:rFonts w:ascii="Times New Roman" w:hAnsi="Times New Roman" w:eastAsia="宋体"/>
          <w:b w:val="0"/>
          <w:sz w:val="24"/>
        </w:rPr>
        <w:t>hg_alliance.html</w:t>
      </w:r>
    </w:p>
    <w:p w14:paraId="130A1AED">
      <w:pPr>
        <w:spacing w:line="288" w:lineRule="auto"/>
      </w:pPr>
      <w:r>
        <w:rPr>
          <w:rFonts w:ascii="Times New Roman" w:hAnsi="Times New Roman" w:eastAsia="黑体"/>
          <w:b/>
          <w:sz w:val="28"/>
        </w:rPr>
        <w:t>三、实验结果</w:t>
      </w:r>
    </w:p>
    <w:p w14:paraId="7132C2DA">
      <w:pPr>
        <w:spacing w:line="288" w:lineRule="auto"/>
      </w:pPr>
      <w:r>
        <w:rPr>
          <w:rFonts w:ascii="Times New Roman" w:hAnsi="Times New Roman" w:eastAsia="宋体"/>
          <w:b/>
          <w:sz w:val="26"/>
        </w:rPr>
        <w:t>核心代码</w:t>
      </w:r>
    </w:p>
    <w:p w14:paraId="1DEE1947">
      <w:pPr>
        <w:spacing w:line="288" w:lineRule="auto"/>
      </w:pPr>
      <w:r>
        <w:rPr>
          <w:rFonts w:ascii="Times New Roman" w:hAnsi="Times New Roman" w:eastAsia="宋体"/>
          <w:b/>
          <w:sz w:val="22"/>
        </w:rPr>
        <w:t>（index.html）</w:t>
      </w:r>
    </w:p>
    <w:p w14:paraId="6247FDB4">
      <w:pPr>
        <w:spacing w:after="0" w:line="240" w:lineRule="auto"/>
      </w:pPr>
      <w:r>
        <w:rPr>
          <w:rFonts w:ascii="Consolas" w:hAnsi="Consolas" w:eastAsia="宋体"/>
          <w:b w:val="0"/>
          <w:sz w:val="18"/>
        </w:rPr>
        <w:t>&lt;!DOCTYPE html&gt;</w:t>
      </w:r>
    </w:p>
    <w:p w14:paraId="12BEFBB8">
      <w:pPr>
        <w:spacing w:after="0" w:line="240" w:lineRule="auto"/>
      </w:pPr>
      <w:r>
        <w:rPr>
          <w:rFonts w:ascii="Consolas" w:hAnsi="Consolas" w:eastAsia="宋体"/>
          <w:b w:val="0"/>
          <w:sz w:val="18"/>
        </w:rPr>
        <w:t>&lt;html lang="en"&gt;</w:t>
      </w:r>
    </w:p>
    <w:p w14:paraId="702F4310">
      <w:pPr>
        <w:spacing w:after="0" w:line="240" w:lineRule="auto"/>
      </w:pPr>
      <w:r>
        <w:rPr>
          <w:rFonts w:ascii="Consolas" w:hAnsi="Consolas" w:eastAsia="宋体"/>
          <w:b w:val="0"/>
          <w:sz w:val="18"/>
        </w:rPr>
        <w:t>&lt;head&gt;</w:t>
      </w:r>
    </w:p>
    <w:p w14:paraId="4583A5D4">
      <w:pPr>
        <w:spacing w:after="0" w:line="240" w:lineRule="auto"/>
      </w:pPr>
      <w:r>
        <w:rPr>
          <w:rFonts w:ascii="Consolas" w:hAnsi="Consolas" w:eastAsia="宋体"/>
          <w:b w:val="0"/>
          <w:sz w:val="18"/>
        </w:rPr>
        <w:t xml:space="preserve">        &lt;!--Author:  Lan ruitian</w:t>
      </w:r>
    </w:p>
    <w:p w14:paraId="2C7B0772">
      <w:pPr>
        <w:spacing w:after="0" w:line="240" w:lineRule="auto"/>
      </w:pPr>
      <w:r>
        <w:rPr>
          <w:rFonts w:ascii="Consolas" w:hAnsi="Consolas" w:eastAsia="宋体"/>
          <w:b w:val="0"/>
          <w:sz w:val="18"/>
        </w:rPr>
        <w:t xml:space="preserve">              Date: 2026-09-09</w:t>
      </w:r>
    </w:p>
    <w:p w14:paraId="2D2A9D25">
      <w:pPr>
        <w:spacing w:after="0" w:line="240" w:lineRule="auto"/>
      </w:pPr>
      <w:r>
        <w:rPr>
          <w:rFonts w:ascii="Consolas" w:hAnsi="Consolas" w:eastAsia="宋体"/>
          <w:b w:val="0"/>
          <w:sz w:val="18"/>
        </w:rPr>
        <w:t xml:space="preserve">              Purpose: Harpe Gaming home page - introduces the store</w:t>
      </w:r>
    </w:p>
    <w:p w14:paraId="48310512">
      <w:pPr>
        <w:spacing w:after="0" w:line="240" w:lineRule="auto"/>
      </w:pPr>
      <w:r>
        <w:rPr>
          <w:rFonts w:ascii="Consolas" w:hAnsi="Consolas" w:eastAsia="宋体"/>
          <w:b w:val="0"/>
          <w:sz w:val="18"/>
        </w:rPr>
        <w:t xml:space="preserve">        --&gt;</w:t>
      </w:r>
    </w:p>
    <w:p w14:paraId="7DF79449">
      <w:pPr>
        <w:spacing w:after="0" w:line="240" w:lineRule="auto"/>
      </w:pPr>
      <w:r>
        <w:rPr>
          <w:rFonts w:ascii="Consolas" w:hAnsi="Consolas" w:eastAsia="宋体"/>
          <w:b w:val="0"/>
          <w:sz w:val="18"/>
        </w:rPr>
        <w:t xml:space="preserve">        &lt;meta charset="utf-8"&gt;</w:t>
      </w:r>
    </w:p>
    <w:p w14:paraId="0B5CB67A">
      <w:pPr>
        <w:spacing w:after="0" w:line="240" w:lineRule="auto"/>
      </w:pPr>
      <w:r>
        <w:rPr>
          <w:rFonts w:ascii="Consolas" w:hAnsi="Consolas" w:eastAsia="宋体"/>
          <w:b w:val="0"/>
          <w:sz w:val="18"/>
        </w:rPr>
        <w:t xml:space="preserve">        &lt;meta name="keywords" content="harpe gaming, board games, card games, game store, morgantown"&gt;</w:t>
      </w:r>
    </w:p>
    <w:p w14:paraId="3D1646E0">
      <w:pPr>
        <w:spacing w:after="0" w:line="240" w:lineRule="auto"/>
      </w:pPr>
      <w:r>
        <w:rPr>
          <w:rFonts w:ascii="Consolas" w:hAnsi="Consolas" w:eastAsia="宋体"/>
          <w:b w:val="0"/>
          <w:sz w:val="18"/>
        </w:rPr>
        <w:t xml:space="preserve">        &lt;title&gt;Harpe Gaming&lt;/title&gt;</w:t>
      </w:r>
    </w:p>
    <w:p w14:paraId="239BE8A8">
      <w:pPr>
        <w:spacing w:after="0" w:line="240" w:lineRule="auto"/>
      </w:pPr>
      <w:r>
        <w:rPr>
          <w:rFonts w:ascii="Consolas" w:hAnsi="Consolas" w:eastAsia="宋体"/>
          <w:b w:val="0"/>
          <w:sz w:val="18"/>
        </w:rPr>
        <w:t>&lt;/head&gt;</w:t>
      </w:r>
    </w:p>
    <w:p w14:paraId="3F5FC605">
      <w:pPr>
        <w:spacing w:after="0" w:line="240" w:lineRule="auto"/>
      </w:pPr>
      <w:r>
        <w:rPr>
          <w:rFonts w:ascii="Consolas" w:hAnsi="Consolas" w:eastAsia="宋体"/>
          <w:b w:val="0"/>
          <w:sz w:val="18"/>
        </w:rPr>
        <w:t>&lt;body&gt;</w:t>
      </w:r>
    </w:p>
    <w:p w14:paraId="77CF2798">
      <w:pPr>
        <w:spacing w:after="0" w:line="240" w:lineRule="auto"/>
      </w:pPr>
      <w:r>
        <w:rPr>
          <w:rFonts w:ascii="Consolas" w:hAnsi="Consolas" w:eastAsia="宋体"/>
          <w:b w:val="0"/>
          <w:sz w:val="18"/>
        </w:rPr>
        <w:t xml:space="preserve">        &lt;header&gt;</w:t>
      </w:r>
    </w:p>
    <w:p w14:paraId="6DACB821">
      <w:pPr>
        <w:spacing w:after="0" w:line="240" w:lineRule="auto"/>
      </w:pPr>
      <w:r>
        <w:rPr>
          <w:rFonts w:ascii="Consolas" w:hAnsi="Consolas" w:eastAsia="宋体"/>
          <w:b w:val="0"/>
          <w:sz w:val="18"/>
        </w:rPr>
        <w:t xml:space="preserve">        &lt;img src="hg_logo.png" alt="Harpe Gaming logo" /&gt;</w:t>
      </w:r>
    </w:p>
    <w:p w14:paraId="68E9C05C">
      <w:pPr>
        <w:spacing w:after="0" w:line="240" w:lineRule="auto"/>
      </w:pPr>
      <w:r>
        <w:rPr>
          <w:rFonts w:ascii="Consolas" w:hAnsi="Consolas" w:eastAsia="宋体"/>
          <w:b w:val="0"/>
          <w:sz w:val="18"/>
        </w:rPr>
        <w:t xml:space="preserve">        &lt;img src="F3926BF9ED71F4E373F7CA95B3689370.gif" alt="kunkun" /&gt;</w:t>
      </w:r>
    </w:p>
    <w:p w14:paraId="4CE26FAC">
      <w:pPr>
        <w:spacing w:after="0" w:line="240" w:lineRule="auto"/>
      </w:pPr>
      <w:r>
        <w:rPr>
          <w:rFonts w:ascii="Consolas" w:hAnsi="Consolas" w:eastAsia="宋体"/>
          <w:b w:val="0"/>
          <w:sz w:val="18"/>
        </w:rPr>
        <w:t xml:space="preserve"> </w:t>
      </w:r>
    </w:p>
    <w:p w14:paraId="12AE7E66">
      <w:pPr>
        <w:spacing w:after="0" w:line="240" w:lineRule="auto"/>
      </w:pPr>
      <w:r>
        <w:rPr>
          <w:rFonts w:ascii="Consolas" w:hAnsi="Consolas" w:eastAsia="宋体"/>
          <w:b w:val="0"/>
          <w:sz w:val="18"/>
        </w:rPr>
        <w:t xml:space="preserve">        &lt;nav&gt;</w:t>
      </w:r>
    </w:p>
    <w:p w14:paraId="3CFB5E9F">
      <w:pPr>
        <w:spacing w:after="0" w:line="240" w:lineRule="auto"/>
      </w:pPr>
      <w:r>
        <w:rPr>
          <w:rFonts w:ascii="Consolas" w:hAnsi="Consolas" w:eastAsia="宋体"/>
          <w:b w:val="0"/>
          <w:sz w:val="18"/>
        </w:rPr>
        <w:t xml:space="preserve">            &lt;ul&gt;</w:t>
      </w:r>
    </w:p>
    <w:p w14:paraId="309038EE">
      <w:pPr>
        <w:spacing w:after="0" w:line="240" w:lineRule="auto"/>
      </w:pPr>
      <w:r>
        <w:rPr>
          <w:rFonts w:ascii="Consolas" w:hAnsi="Consolas" w:eastAsia="宋体"/>
          <w:b w:val="0"/>
          <w:sz w:val="18"/>
        </w:rPr>
        <w:t xml:space="preserve">                &lt;li&gt;&lt;a href="index.html"&gt;Home&lt;/a&gt;&lt;/li&gt;</w:t>
      </w:r>
    </w:p>
    <w:p w14:paraId="0BF31B5D">
      <w:pPr>
        <w:spacing w:after="0" w:line="240" w:lineRule="auto"/>
      </w:pPr>
      <w:r>
        <w:rPr>
          <w:rFonts w:ascii="Consolas" w:hAnsi="Consolas" w:eastAsia="宋体"/>
          <w:b w:val="0"/>
          <w:sz w:val="18"/>
        </w:rPr>
        <w:t xml:space="preserve">                &lt;li&gt;&lt;a href="hg_towers.html"&gt;Towers and Temples&lt;/a&gt;&lt;/li&gt;</w:t>
      </w:r>
    </w:p>
    <w:p w14:paraId="0FF69825">
      <w:pPr>
        <w:spacing w:after="0" w:line="240" w:lineRule="auto"/>
      </w:pPr>
      <w:r>
        <w:rPr>
          <w:rFonts w:ascii="Consolas" w:hAnsi="Consolas" w:eastAsia="宋体"/>
          <w:b w:val="0"/>
          <w:sz w:val="18"/>
        </w:rPr>
        <w:t xml:space="preserve">                &lt;li&gt;&lt;a href="hg_alliance.html"&gt;Alliance&lt;/a&gt;&lt;/li&gt;</w:t>
      </w:r>
    </w:p>
    <w:p w14:paraId="769B8502">
      <w:pPr>
        <w:spacing w:after="0" w:line="240" w:lineRule="auto"/>
      </w:pPr>
      <w:r>
        <w:rPr>
          <w:rFonts w:ascii="Consolas" w:hAnsi="Consolas" w:eastAsia="宋体"/>
          <w:b w:val="0"/>
          <w:sz w:val="18"/>
        </w:rPr>
        <w:t xml:space="preserve">            &lt;/ul&gt;</w:t>
      </w:r>
    </w:p>
    <w:p w14:paraId="36E7B522">
      <w:pPr>
        <w:spacing w:after="0" w:line="240" w:lineRule="auto"/>
      </w:pPr>
      <w:r>
        <w:rPr>
          <w:rFonts w:ascii="Consolas" w:hAnsi="Consolas" w:eastAsia="宋体"/>
          <w:b w:val="0"/>
          <w:sz w:val="18"/>
        </w:rPr>
        <w:t xml:space="preserve">        &lt;/nav&gt;</w:t>
      </w:r>
    </w:p>
    <w:p w14:paraId="08455D41">
      <w:pPr>
        <w:spacing w:after="0" w:line="240" w:lineRule="auto"/>
      </w:pPr>
      <w:r>
        <w:rPr>
          <w:rFonts w:ascii="Consolas" w:hAnsi="Consolas" w:eastAsia="宋体"/>
          <w:b w:val="0"/>
          <w:sz w:val="18"/>
        </w:rPr>
        <w:t xml:space="preserve">    &lt;/header&gt;</w:t>
      </w:r>
    </w:p>
    <w:p w14:paraId="6DE44D0B">
      <w:pPr>
        <w:spacing w:after="0" w:line="240" w:lineRule="auto"/>
      </w:pPr>
      <w:r>
        <w:rPr>
          <w:rFonts w:ascii="Consolas" w:hAnsi="Consolas" w:eastAsia="宋体"/>
          <w:b w:val="0"/>
          <w:sz w:val="18"/>
        </w:rPr>
        <w:t xml:space="preserve">    &lt;article&gt;</w:t>
      </w:r>
    </w:p>
    <w:p w14:paraId="09461497">
      <w:pPr>
        <w:spacing w:after="0" w:line="240" w:lineRule="auto"/>
      </w:pPr>
      <w:r>
        <w:rPr>
          <w:rFonts w:ascii="Consolas" w:hAnsi="Consolas" w:eastAsia="宋体"/>
          <w:b w:val="0"/>
          <w:sz w:val="18"/>
        </w:rPr>
        <w:t xml:space="preserve">        &lt;h1&gt;Welcome to Harpe Gaming&lt;/h1&gt;</w:t>
      </w:r>
    </w:p>
    <w:p w14:paraId="5FF8AB5A">
      <w:pPr>
        <w:spacing w:after="0" w:line="240" w:lineRule="auto"/>
      </w:pPr>
      <w:r>
        <w:rPr>
          <w:rFonts w:ascii="Consolas" w:hAnsi="Consolas" w:eastAsia="宋体"/>
          <w:b w:val="0"/>
          <w:sz w:val="18"/>
        </w:rPr>
        <w:t xml:space="preserve">        &lt;p&gt;We have a &lt;strong&gt;simple philosophy&lt;/strong&gt;. It has three main points:&lt;/p&gt;</w:t>
      </w:r>
    </w:p>
    <w:p w14:paraId="5933ACF7">
      <w:pPr>
        <w:spacing w:after="0" w:line="240" w:lineRule="auto"/>
      </w:pPr>
      <w:r>
        <w:rPr>
          <w:rFonts w:ascii="Consolas" w:hAnsi="Consolas" w:eastAsia="宋体"/>
          <w:b w:val="0"/>
          <w:sz w:val="18"/>
        </w:rPr>
        <w:t xml:space="preserve">        &lt;ul&gt;</w:t>
      </w:r>
    </w:p>
    <w:p w14:paraId="5EBB93B4">
      <w:pPr>
        <w:spacing w:after="0" w:line="240" w:lineRule="auto"/>
      </w:pPr>
      <w:r>
        <w:rPr>
          <w:rFonts w:ascii="Consolas" w:hAnsi="Consolas" w:eastAsia="宋体"/>
          <w:b w:val="0"/>
          <w:sz w:val="18"/>
        </w:rPr>
        <w:t xml:space="preserve">            &lt;li&gt;Unplug&lt;/li&gt;</w:t>
      </w:r>
    </w:p>
    <w:p w14:paraId="7B4265E4">
      <w:pPr>
        <w:spacing w:after="0" w:line="240" w:lineRule="auto"/>
      </w:pPr>
      <w:r>
        <w:rPr>
          <w:rFonts w:ascii="Consolas" w:hAnsi="Consolas" w:eastAsia="宋体"/>
          <w:b w:val="0"/>
          <w:sz w:val="18"/>
        </w:rPr>
        <w:t xml:space="preserve">            &lt;li&gt;Interact&lt;/li&gt;</w:t>
      </w:r>
    </w:p>
    <w:p w14:paraId="71E32E01">
      <w:pPr>
        <w:spacing w:after="0" w:line="240" w:lineRule="auto"/>
      </w:pPr>
      <w:r>
        <w:rPr>
          <w:rFonts w:ascii="Consolas" w:hAnsi="Consolas" w:eastAsia="宋体"/>
          <w:b w:val="0"/>
          <w:sz w:val="18"/>
        </w:rPr>
        <w:t xml:space="preserve">            &lt;li&gt;Reconnect&lt;/li&gt;</w:t>
      </w:r>
    </w:p>
    <w:p w14:paraId="0F02C478">
      <w:pPr>
        <w:spacing w:after="0" w:line="240" w:lineRule="auto"/>
      </w:pPr>
      <w:r>
        <w:rPr>
          <w:rFonts w:ascii="Consolas" w:hAnsi="Consolas" w:eastAsia="宋体"/>
          <w:b w:val="0"/>
          <w:sz w:val="18"/>
        </w:rPr>
        <w:t xml:space="preserve">        &lt;/ul&gt;</w:t>
      </w:r>
    </w:p>
    <w:p w14:paraId="4FAAC3C0">
      <w:pPr>
        <w:spacing w:after="0" w:line="240" w:lineRule="auto"/>
      </w:pPr>
      <w:r>
        <w:rPr>
          <w:rFonts w:ascii="Consolas" w:hAnsi="Consolas" w:eastAsia="宋体"/>
          <w:b w:val="0"/>
          <w:sz w:val="18"/>
        </w:rPr>
        <w:t xml:space="preserve">        &lt;p&gt;And that's it. We believe that the best games are the ones that bring people together through shared experiences. With all due respect to our video gamer friends, you can't always get that from a &lt;em&gt;computer screen&lt;/em&gt;. Sometimes you need the intimate approach of sitting face-to-face around a common table with the soda and chips at your elbow.&lt;/p&gt;</w:t>
      </w:r>
    </w:p>
    <w:p w14:paraId="174E85D5">
      <w:pPr>
        <w:spacing w:after="0" w:line="240" w:lineRule="auto"/>
      </w:pPr>
      <w:r>
        <w:rPr>
          <w:rFonts w:ascii="Consolas" w:hAnsi="Consolas" w:eastAsia="宋体"/>
          <w:b w:val="0"/>
          <w:sz w:val="18"/>
        </w:rPr>
        <w:t xml:space="preserve"> </w:t>
      </w:r>
    </w:p>
    <w:p w14:paraId="2D579BF8">
      <w:pPr>
        <w:spacing w:after="0" w:line="240" w:lineRule="auto"/>
      </w:pPr>
      <w:r>
        <w:rPr>
          <w:rFonts w:ascii="Consolas" w:hAnsi="Consolas" w:eastAsia="宋体"/>
          <w:b w:val="0"/>
          <w:sz w:val="18"/>
        </w:rPr>
        <w:t xml:space="preserve">        &lt;section&gt;</w:t>
      </w:r>
    </w:p>
    <w:p w14:paraId="416DC848">
      <w:pPr>
        <w:spacing w:after="0" w:line="240" w:lineRule="auto"/>
      </w:pPr>
      <w:r>
        <w:rPr>
          <w:rFonts w:ascii="Consolas" w:hAnsi="Consolas" w:eastAsia="宋体"/>
          <w:b w:val="0"/>
          <w:sz w:val="18"/>
        </w:rPr>
        <w:t xml:space="preserve">            &lt;h2&gt;Our Store&lt;/h2&gt;</w:t>
      </w:r>
    </w:p>
    <w:p w14:paraId="0747B6A7">
      <w:pPr>
        <w:spacing w:after="0" w:line="240" w:lineRule="auto"/>
      </w:pPr>
      <w:r>
        <w:rPr>
          <w:rFonts w:ascii="Consolas" w:hAnsi="Consolas" w:eastAsia="宋体"/>
          <w:b w:val="0"/>
          <w:sz w:val="18"/>
        </w:rPr>
        <w:t xml:space="preserve">            &lt;p&gt;We are a local board and card game store located in the heart of Morgantown near the campus. We carry hundreds of games and puzzles, including educational games, family games, card games, historical simulations, role-playing games, and so much more. If you remember a great game from your youth, we probably have it in our antiques collection. If we don't, we know where we can get it.&lt;/p&gt;</w:t>
      </w:r>
    </w:p>
    <w:p w14:paraId="060C6A4B">
      <w:pPr>
        <w:spacing w:after="0" w:line="240" w:lineRule="auto"/>
      </w:pPr>
      <w:r>
        <w:rPr>
          <w:rFonts w:ascii="Consolas" w:hAnsi="Consolas" w:eastAsia="宋体"/>
          <w:b w:val="0"/>
          <w:sz w:val="18"/>
        </w:rPr>
        <w:t xml:space="preserve">            &lt;p&gt;We're more than just a place to buy games. We celebrate gaming and the company of good friends. Our game room is free for all to use. Sit down, pick out a game from our demo library and start playing. We sponsor tournaments, challenges, and special social events. You'll always find a game to play.&lt;/p&gt;</w:t>
      </w:r>
    </w:p>
    <w:p w14:paraId="3C517258">
      <w:pPr>
        <w:spacing w:after="0" w:line="240" w:lineRule="auto"/>
      </w:pPr>
      <w:r>
        <w:rPr>
          <w:rFonts w:ascii="Consolas" w:hAnsi="Consolas" w:eastAsia="宋体"/>
          <w:b w:val="0"/>
          <w:sz w:val="18"/>
        </w:rPr>
        <w:t xml:space="preserve">            &lt;p&gt;We're always on the lookout for the best new games. We publish periodic reviews of new titles. Just out our reviews of &lt;a href="hg_towers.html"&gt;Towers and Temples&lt;/a&gt; and &lt;a href="hg_alliance.html"&gt;Alliance&lt;/a&gt;; both new this month at Harpe Gaming.&lt;/p&gt;</w:t>
      </w:r>
    </w:p>
    <w:p w14:paraId="4D6B2385">
      <w:pPr>
        <w:spacing w:after="0" w:line="240" w:lineRule="auto"/>
      </w:pPr>
      <w:r>
        <w:rPr>
          <w:rFonts w:ascii="Consolas" w:hAnsi="Consolas" w:eastAsia="宋体"/>
          <w:b w:val="0"/>
          <w:sz w:val="18"/>
        </w:rPr>
        <w:t xml:space="preserve">        &lt;/section&gt;</w:t>
      </w:r>
    </w:p>
    <w:p w14:paraId="263B581E">
      <w:pPr>
        <w:spacing w:after="0" w:line="240" w:lineRule="auto"/>
      </w:pPr>
      <w:r>
        <w:rPr>
          <w:rFonts w:ascii="Consolas" w:hAnsi="Consolas" w:eastAsia="宋体"/>
          <w:b w:val="0"/>
          <w:sz w:val="18"/>
        </w:rPr>
        <w:t xml:space="preserve"> </w:t>
      </w:r>
    </w:p>
    <w:p w14:paraId="31FE3210">
      <w:pPr>
        <w:spacing w:after="0" w:line="240" w:lineRule="auto"/>
      </w:pPr>
      <w:r>
        <w:rPr>
          <w:rFonts w:ascii="Consolas" w:hAnsi="Consolas" w:eastAsia="宋体"/>
          <w:b w:val="0"/>
          <w:sz w:val="18"/>
        </w:rPr>
        <w:t xml:space="preserve">        &lt;section&gt;</w:t>
      </w:r>
    </w:p>
    <w:p w14:paraId="2C85A996">
      <w:pPr>
        <w:spacing w:after="0" w:line="240" w:lineRule="auto"/>
      </w:pPr>
      <w:r>
        <w:rPr>
          <w:rFonts w:ascii="Consolas" w:hAnsi="Consolas" w:eastAsia="宋体"/>
          <w:b w:val="0"/>
          <w:sz w:val="18"/>
        </w:rPr>
        <w:t xml:space="preserve">            &lt;h2&gt;Questions?&lt;/h2&gt;</w:t>
      </w:r>
    </w:p>
    <w:p w14:paraId="61A06F6C">
      <w:pPr>
        <w:spacing w:after="0" w:line="240" w:lineRule="auto"/>
      </w:pPr>
      <w:r>
        <w:rPr>
          <w:rFonts w:ascii="Consolas" w:hAnsi="Consolas" w:eastAsia="宋体"/>
          <w:b w:val="0"/>
          <w:sz w:val="18"/>
        </w:rPr>
        <w:t xml:space="preserve">            &lt;p&gt;Contact us at &lt;a href="mailto:sgreer@example.com/harpe"&gt;sgreer@example.com/harpe&lt;/a&gt; or call us at &lt;a href="tel:+13045557120"&gt;(304) 555-7120&lt;/a&gt;.&lt;/p&gt;</w:t>
      </w:r>
    </w:p>
    <w:p w14:paraId="21B30EA6">
      <w:pPr>
        <w:spacing w:after="0" w:line="240" w:lineRule="auto"/>
      </w:pPr>
      <w:r>
        <w:rPr>
          <w:rFonts w:ascii="Consolas" w:hAnsi="Consolas" w:eastAsia="宋体"/>
          <w:b w:val="0"/>
          <w:sz w:val="18"/>
        </w:rPr>
        <w:t xml:space="preserve">        &lt;/section&gt;</w:t>
      </w:r>
    </w:p>
    <w:p w14:paraId="7FF49D9D">
      <w:pPr>
        <w:spacing w:after="0" w:line="240" w:lineRule="auto"/>
      </w:pPr>
      <w:r>
        <w:rPr>
          <w:rFonts w:ascii="Consolas" w:hAnsi="Consolas" w:eastAsia="宋体"/>
          <w:b w:val="0"/>
          <w:sz w:val="18"/>
        </w:rPr>
        <w:t xml:space="preserve">    &lt;/article&gt;</w:t>
      </w:r>
    </w:p>
    <w:p w14:paraId="105E06C1">
      <w:pPr>
        <w:spacing w:after="0" w:line="240" w:lineRule="auto"/>
      </w:pPr>
      <w:r>
        <w:rPr>
          <w:rFonts w:ascii="Consolas" w:hAnsi="Consolas" w:eastAsia="宋体"/>
          <w:b w:val="0"/>
          <w:sz w:val="18"/>
        </w:rPr>
        <w:t xml:space="preserve"> </w:t>
      </w:r>
    </w:p>
    <w:p w14:paraId="34802036">
      <w:pPr>
        <w:spacing w:after="0" w:line="240" w:lineRule="auto"/>
      </w:pPr>
      <w:r>
        <w:rPr>
          <w:rFonts w:ascii="Consolas" w:hAnsi="Consolas" w:eastAsia="宋体"/>
          <w:b w:val="0"/>
          <w:sz w:val="18"/>
        </w:rPr>
        <w:t xml:space="preserve">    &lt;footer&gt;</w:t>
      </w:r>
    </w:p>
    <w:p w14:paraId="3885C19A">
      <w:pPr>
        <w:spacing w:after="0" w:line="240" w:lineRule="auto"/>
      </w:pPr>
      <w:r>
        <w:rPr>
          <w:rFonts w:ascii="Consolas" w:hAnsi="Consolas" w:eastAsia="宋体"/>
          <w:b w:val="0"/>
          <w:sz w:val="18"/>
        </w:rPr>
        <w:t xml:space="preserve">        &lt;p&gt;Harpe Gaming &amp;copy; 785 Chester Avenue &amp;bull; Morgantown, WV 26502&lt;/p&gt;</w:t>
      </w:r>
    </w:p>
    <w:p w14:paraId="56674FB4">
      <w:pPr>
        <w:spacing w:after="0" w:line="240" w:lineRule="auto"/>
      </w:pPr>
      <w:r>
        <w:rPr>
          <w:rFonts w:ascii="Consolas" w:hAnsi="Consolas" w:eastAsia="宋体"/>
          <w:b w:val="0"/>
          <w:sz w:val="18"/>
        </w:rPr>
        <w:t xml:space="preserve">    &lt;/footer&gt;</w:t>
      </w:r>
    </w:p>
    <w:p w14:paraId="242558CC">
      <w:pPr>
        <w:spacing w:after="0" w:line="240" w:lineRule="auto"/>
      </w:pPr>
      <w:r>
        <w:rPr>
          <w:rFonts w:ascii="Consolas" w:hAnsi="Consolas" w:eastAsia="宋体"/>
          <w:b w:val="0"/>
          <w:sz w:val="18"/>
        </w:rPr>
        <w:t xml:space="preserve"> </w:t>
      </w:r>
    </w:p>
    <w:p w14:paraId="12AA07CD">
      <w:pPr>
        <w:spacing w:after="0" w:line="240" w:lineRule="auto"/>
      </w:pPr>
      <w:r>
        <w:rPr>
          <w:rFonts w:ascii="Consolas" w:hAnsi="Consolas" w:eastAsia="宋体"/>
          <w:b w:val="0"/>
          <w:sz w:val="18"/>
        </w:rPr>
        <w:t>&lt;/body&gt;</w:t>
      </w:r>
    </w:p>
    <w:p w14:paraId="6DC4FCD9">
      <w:pPr>
        <w:spacing w:after="0" w:line="240" w:lineRule="auto"/>
      </w:pPr>
      <w:r>
        <w:rPr>
          <w:rFonts w:ascii="Consolas" w:hAnsi="Consolas" w:eastAsia="宋体"/>
          <w:b w:val="0"/>
          <w:sz w:val="18"/>
        </w:rPr>
        <w:t>&lt;/html&gt;</w:t>
      </w:r>
    </w:p>
    <w:p w14:paraId="08CEC6B2"/>
    <w:p w14:paraId="3FC48518">
      <w:pPr>
        <w:spacing w:line="288" w:lineRule="auto"/>
      </w:pPr>
      <w:r>
        <w:rPr>
          <w:rFonts w:ascii="Times New Roman" w:hAnsi="Times New Roman" w:eastAsia="宋体"/>
          <w:b/>
          <w:sz w:val="22"/>
        </w:rPr>
        <w:t>（hg_towers.html）</w:t>
      </w:r>
    </w:p>
    <w:p w14:paraId="2F35F02E">
      <w:pPr>
        <w:spacing w:after="0" w:line="240" w:lineRule="auto"/>
      </w:pPr>
      <w:r>
        <w:rPr>
          <w:rFonts w:ascii="Consolas" w:hAnsi="Consolas" w:eastAsia="宋体"/>
          <w:b w:val="0"/>
          <w:sz w:val="18"/>
        </w:rPr>
        <w:t>&lt;!DOCTYPE html&gt;</w:t>
      </w:r>
    </w:p>
    <w:p w14:paraId="487C29E8">
      <w:pPr>
        <w:spacing w:after="0" w:line="240" w:lineRule="auto"/>
      </w:pPr>
      <w:r>
        <w:rPr>
          <w:rFonts w:ascii="Consolas" w:hAnsi="Consolas" w:eastAsia="宋体"/>
          <w:b w:val="0"/>
          <w:sz w:val="18"/>
        </w:rPr>
        <w:t>&lt;html lang="en"&gt;</w:t>
      </w:r>
    </w:p>
    <w:p w14:paraId="4D3DEB1D">
      <w:pPr>
        <w:spacing w:after="0" w:line="240" w:lineRule="auto"/>
      </w:pPr>
      <w:r>
        <w:rPr>
          <w:rFonts w:ascii="Consolas" w:hAnsi="Consolas" w:eastAsia="宋体"/>
          <w:b w:val="0"/>
          <w:sz w:val="18"/>
        </w:rPr>
        <w:t>&lt;head&gt;</w:t>
      </w:r>
    </w:p>
    <w:p w14:paraId="1B786DAB">
      <w:pPr>
        <w:spacing w:after="0" w:line="240" w:lineRule="auto"/>
      </w:pPr>
      <w:r>
        <w:rPr>
          <w:rFonts w:ascii="Consolas" w:hAnsi="Consolas" w:eastAsia="宋体"/>
          <w:b w:val="0"/>
          <w:sz w:val="18"/>
        </w:rPr>
        <w:t xml:space="preserve">        &lt;!--Author:  Lan ruitian</w:t>
      </w:r>
    </w:p>
    <w:p w14:paraId="1D9276E7">
      <w:pPr>
        <w:spacing w:after="0" w:line="240" w:lineRule="auto"/>
      </w:pPr>
      <w:r>
        <w:rPr>
          <w:rFonts w:ascii="Consolas" w:hAnsi="Consolas" w:eastAsia="宋体"/>
          <w:b w:val="0"/>
          <w:sz w:val="18"/>
        </w:rPr>
        <w:t xml:space="preserve">              Date: 2026-09-09</w:t>
      </w:r>
    </w:p>
    <w:p w14:paraId="060FB19B">
      <w:pPr>
        <w:spacing w:after="0" w:line="240" w:lineRule="auto"/>
      </w:pPr>
      <w:r>
        <w:rPr>
          <w:rFonts w:ascii="Consolas" w:hAnsi="Consolas" w:eastAsia="宋体"/>
          <w:b w:val="0"/>
          <w:sz w:val="18"/>
        </w:rPr>
        <w:t xml:space="preserve">              Purpose: Review page for the board game Towers and Temples</w:t>
      </w:r>
    </w:p>
    <w:p w14:paraId="40B29388">
      <w:pPr>
        <w:spacing w:after="0" w:line="240" w:lineRule="auto"/>
      </w:pPr>
      <w:r>
        <w:rPr>
          <w:rFonts w:ascii="Consolas" w:hAnsi="Consolas" w:eastAsia="宋体"/>
          <w:b w:val="0"/>
          <w:sz w:val="18"/>
        </w:rPr>
        <w:t xml:space="preserve">        --&gt;</w:t>
      </w:r>
    </w:p>
    <w:p w14:paraId="1C13C42E">
      <w:pPr>
        <w:spacing w:after="0" w:line="240" w:lineRule="auto"/>
      </w:pPr>
      <w:r>
        <w:rPr>
          <w:rFonts w:ascii="Consolas" w:hAnsi="Consolas" w:eastAsia="宋体"/>
          <w:b w:val="0"/>
          <w:sz w:val="18"/>
        </w:rPr>
        <w:t xml:space="preserve"> </w:t>
      </w:r>
    </w:p>
    <w:p w14:paraId="11820A01">
      <w:pPr>
        <w:spacing w:after="0" w:line="240" w:lineRule="auto"/>
      </w:pPr>
      <w:r>
        <w:rPr>
          <w:rFonts w:ascii="Consolas" w:hAnsi="Consolas" w:eastAsia="宋体"/>
          <w:b w:val="0"/>
          <w:sz w:val="18"/>
        </w:rPr>
        <w:t xml:space="preserve">        &lt;meta charset="utf-8"&gt;</w:t>
      </w:r>
    </w:p>
    <w:p w14:paraId="6FB7F90F">
      <w:pPr>
        <w:spacing w:after="0" w:line="240" w:lineRule="auto"/>
      </w:pPr>
      <w:r>
        <w:rPr>
          <w:rFonts w:ascii="Consolas" w:hAnsi="Consolas" w:eastAsia="宋体"/>
          <w:b w:val="0"/>
          <w:sz w:val="18"/>
        </w:rPr>
        <w:t xml:space="preserve">        &lt;meta name="keywords" content="towers and temples, board game, review, simulation game, harpe gaming"&gt;</w:t>
      </w:r>
    </w:p>
    <w:p w14:paraId="4890B57F">
      <w:pPr>
        <w:spacing w:after="0" w:line="240" w:lineRule="auto"/>
      </w:pPr>
      <w:r>
        <w:rPr>
          <w:rFonts w:ascii="Consolas" w:hAnsi="Consolas" w:eastAsia="宋体"/>
          <w:b w:val="0"/>
          <w:sz w:val="18"/>
        </w:rPr>
        <w:t xml:space="preserve">        &lt;title&gt;Towers and Temples&lt;/title&gt;</w:t>
      </w:r>
    </w:p>
    <w:p w14:paraId="5AA8E903">
      <w:pPr>
        <w:spacing w:after="0" w:line="240" w:lineRule="auto"/>
      </w:pPr>
      <w:r>
        <w:rPr>
          <w:rFonts w:ascii="Consolas" w:hAnsi="Consolas" w:eastAsia="宋体"/>
          <w:b w:val="0"/>
          <w:sz w:val="18"/>
        </w:rPr>
        <w:t>&lt;/head&gt;</w:t>
      </w:r>
    </w:p>
    <w:p w14:paraId="7EB135B3">
      <w:pPr>
        <w:spacing w:after="0" w:line="240" w:lineRule="auto"/>
      </w:pPr>
      <w:r>
        <w:rPr>
          <w:rFonts w:ascii="Consolas" w:hAnsi="Consolas" w:eastAsia="宋体"/>
          <w:b w:val="0"/>
          <w:sz w:val="18"/>
        </w:rPr>
        <w:t>&lt;body&gt;</w:t>
      </w:r>
    </w:p>
    <w:p w14:paraId="0A6A3395">
      <w:pPr>
        <w:spacing w:after="0" w:line="240" w:lineRule="auto"/>
      </w:pPr>
      <w:r>
        <w:rPr>
          <w:rFonts w:ascii="Consolas" w:hAnsi="Consolas" w:eastAsia="宋体"/>
          <w:b w:val="0"/>
          <w:sz w:val="18"/>
        </w:rPr>
        <w:t xml:space="preserve">        &lt;header&gt;</w:t>
      </w:r>
    </w:p>
    <w:p w14:paraId="33B8E155">
      <w:pPr>
        <w:spacing w:after="0" w:line="240" w:lineRule="auto"/>
      </w:pPr>
      <w:r>
        <w:rPr>
          <w:rFonts w:ascii="Consolas" w:hAnsi="Consolas" w:eastAsia="宋体"/>
          <w:b w:val="0"/>
          <w:sz w:val="18"/>
        </w:rPr>
        <w:t xml:space="preserve">        &lt;img src="hg_logo.png" alt="Harpe Gaming logo" /&gt;</w:t>
      </w:r>
    </w:p>
    <w:p w14:paraId="16A10F46">
      <w:pPr>
        <w:spacing w:after="0" w:line="240" w:lineRule="auto"/>
      </w:pPr>
      <w:r>
        <w:rPr>
          <w:rFonts w:ascii="Consolas" w:hAnsi="Consolas" w:eastAsia="宋体"/>
          <w:b w:val="0"/>
          <w:sz w:val="18"/>
        </w:rPr>
        <w:t xml:space="preserve">        &lt;nav&gt;</w:t>
      </w:r>
    </w:p>
    <w:p w14:paraId="45CEC600">
      <w:pPr>
        <w:spacing w:after="0" w:line="240" w:lineRule="auto"/>
      </w:pPr>
      <w:r>
        <w:rPr>
          <w:rFonts w:ascii="Consolas" w:hAnsi="Consolas" w:eastAsia="宋体"/>
          <w:b w:val="0"/>
          <w:sz w:val="18"/>
        </w:rPr>
        <w:t xml:space="preserve">            &lt;ul&gt;</w:t>
      </w:r>
    </w:p>
    <w:p w14:paraId="415D5772">
      <w:pPr>
        <w:spacing w:after="0" w:line="240" w:lineRule="auto"/>
      </w:pPr>
      <w:r>
        <w:rPr>
          <w:rFonts w:ascii="Consolas" w:hAnsi="Consolas" w:eastAsia="宋体"/>
          <w:b w:val="0"/>
          <w:sz w:val="18"/>
        </w:rPr>
        <w:t xml:space="preserve">                &lt;li&gt;&lt;a href="index.html"&gt;Home&lt;/a&gt;&lt;/li&gt;</w:t>
      </w:r>
    </w:p>
    <w:p w14:paraId="20F9661B">
      <w:pPr>
        <w:spacing w:after="0" w:line="240" w:lineRule="auto"/>
      </w:pPr>
      <w:r>
        <w:rPr>
          <w:rFonts w:ascii="Consolas" w:hAnsi="Consolas" w:eastAsia="宋体"/>
          <w:b w:val="0"/>
          <w:sz w:val="18"/>
        </w:rPr>
        <w:t xml:space="preserve">                &lt;li&gt;&lt;a href="hg_towers.html"&gt;Towers and Temples&lt;/a&gt;&lt;/li&gt;</w:t>
      </w:r>
    </w:p>
    <w:p w14:paraId="21D75001">
      <w:pPr>
        <w:spacing w:after="0" w:line="240" w:lineRule="auto"/>
      </w:pPr>
      <w:r>
        <w:rPr>
          <w:rFonts w:ascii="Consolas" w:hAnsi="Consolas" w:eastAsia="宋体"/>
          <w:b w:val="0"/>
          <w:sz w:val="18"/>
        </w:rPr>
        <w:t xml:space="preserve">                &lt;li&gt;&lt;a href="hg_alliance.html"&gt;Alliance&lt;/a&gt;&lt;/li&gt;</w:t>
      </w:r>
    </w:p>
    <w:p w14:paraId="36BEB01D">
      <w:pPr>
        <w:spacing w:after="0" w:line="240" w:lineRule="auto"/>
      </w:pPr>
      <w:r>
        <w:rPr>
          <w:rFonts w:ascii="Consolas" w:hAnsi="Consolas" w:eastAsia="宋体"/>
          <w:b w:val="0"/>
          <w:sz w:val="18"/>
        </w:rPr>
        <w:t xml:space="preserve">            &lt;/ul&gt;</w:t>
      </w:r>
    </w:p>
    <w:p w14:paraId="010CFA58">
      <w:pPr>
        <w:spacing w:after="0" w:line="240" w:lineRule="auto"/>
      </w:pPr>
      <w:r>
        <w:rPr>
          <w:rFonts w:ascii="Consolas" w:hAnsi="Consolas" w:eastAsia="宋体"/>
          <w:b w:val="0"/>
          <w:sz w:val="18"/>
        </w:rPr>
        <w:t xml:space="preserve">        &lt;/nav&gt;</w:t>
      </w:r>
    </w:p>
    <w:p w14:paraId="3D192850">
      <w:pPr>
        <w:spacing w:after="0" w:line="240" w:lineRule="auto"/>
      </w:pPr>
      <w:r>
        <w:rPr>
          <w:rFonts w:ascii="Consolas" w:hAnsi="Consolas" w:eastAsia="宋体"/>
          <w:b w:val="0"/>
          <w:sz w:val="18"/>
        </w:rPr>
        <w:t xml:space="preserve">    &lt;/header&gt;</w:t>
      </w:r>
    </w:p>
    <w:p w14:paraId="1E7065E4">
      <w:pPr>
        <w:spacing w:after="0" w:line="240" w:lineRule="auto"/>
      </w:pPr>
      <w:r>
        <w:rPr>
          <w:rFonts w:ascii="Consolas" w:hAnsi="Consolas" w:eastAsia="宋体"/>
          <w:b w:val="0"/>
          <w:sz w:val="18"/>
        </w:rPr>
        <w:t xml:space="preserve">    &lt;article&gt;</w:t>
      </w:r>
    </w:p>
    <w:p w14:paraId="325EFFC0">
      <w:pPr>
        <w:spacing w:after="0" w:line="240" w:lineRule="auto"/>
      </w:pPr>
      <w:r>
        <w:rPr>
          <w:rFonts w:ascii="Consolas" w:hAnsi="Consolas" w:eastAsia="宋体"/>
          <w:b w:val="0"/>
          <w:sz w:val="18"/>
        </w:rPr>
        <w:t xml:space="preserve">        &lt;h1&gt;Review of Towers and Temples&lt;/h1&gt;</w:t>
      </w:r>
    </w:p>
    <w:p w14:paraId="1551089E">
      <w:pPr>
        <w:spacing w:after="0" w:line="240" w:lineRule="auto"/>
      </w:pPr>
      <w:r>
        <w:rPr>
          <w:rFonts w:ascii="Consolas" w:hAnsi="Consolas" w:eastAsia="宋体"/>
          <w:b w:val="0"/>
          <w:sz w:val="18"/>
        </w:rPr>
        <w:t xml:space="preserve"> </w:t>
      </w:r>
    </w:p>
    <w:p w14:paraId="2128AF31">
      <w:pPr>
        <w:spacing w:after="0" w:line="240" w:lineRule="auto"/>
      </w:pPr>
      <w:r>
        <w:rPr>
          <w:rFonts w:ascii="Consolas" w:hAnsi="Consolas" w:eastAsia="宋体"/>
          <w:b w:val="0"/>
          <w:sz w:val="18"/>
        </w:rPr>
        <w:t xml:space="preserve">        &lt;aside&gt;</w:t>
      </w:r>
    </w:p>
    <w:p w14:paraId="3206801C">
      <w:pPr>
        <w:spacing w:after="0" w:line="240" w:lineRule="auto"/>
      </w:pPr>
      <w:r>
        <w:rPr>
          <w:rFonts w:ascii="Consolas" w:hAnsi="Consolas" w:eastAsia="宋体"/>
          <w:b w:val="0"/>
          <w:sz w:val="18"/>
        </w:rPr>
        <w:t xml:space="preserve">            &lt;img src="hg_towers.png" alt="Towers and Temples board game" /&gt;</w:t>
      </w:r>
    </w:p>
    <w:p w14:paraId="23CFD53F">
      <w:pPr>
        <w:spacing w:after="0" w:line="240" w:lineRule="auto"/>
      </w:pPr>
      <w:r>
        <w:rPr>
          <w:rFonts w:ascii="Consolas" w:hAnsi="Consolas" w:eastAsia="宋体"/>
          <w:b w:val="0"/>
          <w:sz w:val="18"/>
        </w:rPr>
        <w:t xml:space="preserve">            &lt;dl&gt;</w:t>
      </w:r>
    </w:p>
    <w:p w14:paraId="102AF0C7">
      <w:pPr>
        <w:spacing w:after="0" w:line="240" w:lineRule="auto"/>
      </w:pPr>
      <w:r>
        <w:rPr>
          <w:rFonts w:ascii="Consolas" w:hAnsi="Consolas" w:eastAsia="宋体"/>
          <w:b w:val="0"/>
          <w:sz w:val="18"/>
        </w:rPr>
        <w:t xml:space="preserve">                &lt;dt&gt;Game ID&lt;/dt&gt;</w:t>
      </w:r>
    </w:p>
    <w:p w14:paraId="0733E6BF">
      <w:pPr>
        <w:spacing w:after="0" w:line="240" w:lineRule="auto"/>
      </w:pPr>
      <w:r>
        <w:rPr>
          <w:rFonts w:ascii="Consolas" w:hAnsi="Consolas" w:eastAsia="宋体"/>
          <w:b w:val="0"/>
          <w:sz w:val="18"/>
        </w:rPr>
        <w:t xml:space="preserve">                &lt;dd&gt;bg210&lt;/dd&gt;</w:t>
      </w:r>
    </w:p>
    <w:p w14:paraId="340B2BC8">
      <w:pPr>
        <w:spacing w:after="0" w:line="240" w:lineRule="auto"/>
      </w:pPr>
      <w:r>
        <w:rPr>
          <w:rFonts w:ascii="Consolas" w:hAnsi="Consolas" w:eastAsia="宋体"/>
          <w:b w:val="0"/>
          <w:sz w:val="18"/>
        </w:rPr>
        <w:t xml:space="preserve">                &lt;dt&gt;List Price&lt;/dt&gt;</w:t>
      </w:r>
    </w:p>
    <w:p w14:paraId="2AF579C5">
      <w:pPr>
        <w:spacing w:after="0" w:line="240" w:lineRule="auto"/>
      </w:pPr>
      <w:r>
        <w:rPr>
          <w:rFonts w:ascii="Consolas" w:hAnsi="Consolas" w:eastAsia="宋体"/>
          <w:b w:val="0"/>
          <w:sz w:val="18"/>
        </w:rPr>
        <w:t xml:space="preserve">                &lt;dd&gt;$17.73&lt;/dd&gt;</w:t>
      </w:r>
    </w:p>
    <w:p w14:paraId="1DDE859D">
      <w:pPr>
        <w:spacing w:after="0" w:line="240" w:lineRule="auto"/>
      </w:pPr>
      <w:r>
        <w:rPr>
          <w:rFonts w:ascii="Consolas" w:hAnsi="Consolas" w:eastAsia="宋体"/>
          <w:b w:val="0"/>
          <w:sz w:val="18"/>
        </w:rPr>
        <w:t xml:space="preserve">                &lt;dt&gt;Media&lt;/dt&gt;</w:t>
      </w:r>
    </w:p>
    <w:p w14:paraId="3097772C">
      <w:pPr>
        <w:spacing w:after="0" w:line="240" w:lineRule="auto"/>
      </w:pPr>
      <w:r>
        <w:rPr>
          <w:rFonts w:ascii="Consolas" w:hAnsi="Consolas" w:eastAsia="宋体"/>
          <w:b w:val="0"/>
          <w:sz w:val="18"/>
        </w:rPr>
        <w:t xml:space="preserve">                &lt;dd&gt;Board Game&lt;/dd&gt;</w:t>
      </w:r>
    </w:p>
    <w:p w14:paraId="0A2F742C">
      <w:pPr>
        <w:spacing w:after="0" w:line="240" w:lineRule="auto"/>
      </w:pPr>
      <w:r>
        <w:rPr>
          <w:rFonts w:ascii="Consolas" w:hAnsi="Consolas" w:eastAsia="宋体"/>
          <w:b w:val="0"/>
          <w:sz w:val="18"/>
        </w:rPr>
        <w:t xml:space="preserve">                &lt;dt&gt;Release Date&lt;/dt&gt;</w:t>
      </w:r>
    </w:p>
    <w:p w14:paraId="686EE3C4">
      <w:pPr>
        <w:spacing w:after="0" w:line="240" w:lineRule="auto"/>
      </w:pPr>
      <w:r>
        <w:rPr>
          <w:rFonts w:ascii="Consolas" w:hAnsi="Consolas" w:eastAsia="宋体"/>
          <w:b w:val="0"/>
          <w:sz w:val="18"/>
        </w:rPr>
        <w:t xml:space="preserve">                &lt;dd&gt;October 21, 2017&lt;/dd&gt;</w:t>
      </w:r>
    </w:p>
    <w:p w14:paraId="529B8677">
      <w:pPr>
        <w:spacing w:after="0" w:line="240" w:lineRule="auto"/>
      </w:pPr>
      <w:r>
        <w:rPr>
          <w:rFonts w:ascii="Consolas" w:hAnsi="Consolas" w:eastAsia="宋体"/>
          <w:b w:val="0"/>
          <w:sz w:val="18"/>
        </w:rPr>
        <w:t xml:space="preserve">                &lt;dt&gt;Age&lt;/dt&gt;</w:t>
      </w:r>
    </w:p>
    <w:p w14:paraId="68F38598">
      <w:pPr>
        <w:spacing w:after="0" w:line="240" w:lineRule="auto"/>
      </w:pPr>
      <w:r>
        <w:rPr>
          <w:rFonts w:ascii="Consolas" w:hAnsi="Consolas" w:eastAsia="宋体"/>
          <w:b w:val="0"/>
          <w:sz w:val="18"/>
        </w:rPr>
        <w:t xml:space="preserve">                &lt;dd&gt;10+&lt;/dd&gt;</w:t>
      </w:r>
    </w:p>
    <w:p w14:paraId="2B61A0D8">
      <w:pPr>
        <w:spacing w:after="0" w:line="240" w:lineRule="auto"/>
      </w:pPr>
      <w:r>
        <w:rPr>
          <w:rFonts w:ascii="Consolas" w:hAnsi="Consolas" w:eastAsia="宋体"/>
          <w:b w:val="0"/>
          <w:sz w:val="18"/>
        </w:rPr>
        <w:t xml:space="preserve">                &lt;dt&gt;Players&lt;/dt&gt;</w:t>
      </w:r>
    </w:p>
    <w:p w14:paraId="3499017F">
      <w:pPr>
        <w:spacing w:after="0" w:line="240" w:lineRule="auto"/>
      </w:pPr>
      <w:r>
        <w:rPr>
          <w:rFonts w:ascii="Consolas" w:hAnsi="Consolas" w:eastAsia="宋体"/>
          <w:b w:val="0"/>
          <w:sz w:val="18"/>
        </w:rPr>
        <w:t xml:space="preserve">                &lt;dd&gt;2 - 8&lt;/dd&gt;</w:t>
      </w:r>
    </w:p>
    <w:p w14:paraId="44F47716">
      <w:pPr>
        <w:spacing w:after="0" w:line="240" w:lineRule="auto"/>
      </w:pPr>
      <w:r>
        <w:rPr>
          <w:rFonts w:ascii="Consolas" w:hAnsi="Consolas" w:eastAsia="宋体"/>
          <w:b w:val="0"/>
          <w:sz w:val="18"/>
        </w:rPr>
        <w:t xml:space="preserve">                &lt;dt&gt;Time&lt;/dt&gt;</w:t>
      </w:r>
    </w:p>
    <w:p w14:paraId="1F5EF268">
      <w:pPr>
        <w:spacing w:after="0" w:line="240" w:lineRule="auto"/>
      </w:pPr>
      <w:r>
        <w:rPr>
          <w:rFonts w:ascii="Consolas" w:hAnsi="Consolas" w:eastAsia="宋体"/>
          <w:b w:val="0"/>
          <w:sz w:val="18"/>
        </w:rPr>
        <w:t xml:space="preserve">                &lt;dd&gt;30 - 60 minutes&lt;/dd&gt;</w:t>
      </w:r>
    </w:p>
    <w:p w14:paraId="442D465A">
      <w:pPr>
        <w:spacing w:after="0" w:line="240" w:lineRule="auto"/>
      </w:pPr>
      <w:r>
        <w:rPr>
          <w:rFonts w:ascii="Consolas" w:hAnsi="Consolas" w:eastAsia="宋体"/>
          <w:b w:val="0"/>
          <w:sz w:val="18"/>
        </w:rPr>
        <w:t xml:space="preserve">            &lt;/dl&gt;</w:t>
      </w:r>
    </w:p>
    <w:p w14:paraId="5FF092BB">
      <w:pPr>
        <w:spacing w:after="0" w:line="240" w:lineRule="auto"/>
      </w:pPr>
      <w:r>
        <w:rPr>
          <w:rFonts w:ascii="Consolas" w:hAnsi="Consolas" w:eastAsia="宋体"/>
          <w:b w:val="0"/>
          <w:sz w:val="18"/>
        </w:rPr>
        <w:t xml:space="preserve">        &lt;/aside&gt;</w:t>
      </w:r>
    </w:p>
    <w:p w14:paraId="61E0E859">
      <w:pPr>
        <w:spacing w:after="0" w:line="240" w:lineRule="auto"/>
      </w:pPr>
      <w:r>
        <w:rPr>
          <w:rFonts w:ascii="Consolas" w:hAnsi="Consolas" w:eastAsia="宋体"/>
          <w:b w:val="0"/>
          <w:sz w:val="18"/>
        </w:rPr>
        <w:t xml:space="preserve"> </w:t>
      </w:r>
    </w:p>
    <w:p w14:paraId="4552F860">
      <w:pPr>
        <w:spacing w:after="0" w:line="240" w:lineRule="auto"/>
      </w:pPr>
      <w:r>
        <w:rPr>
          <w:rFonts w:ascii="Consolas" w:hAnsi="Consolas" w:eastAsia="宋体"/>
          <w:b w:val="0"/>
          <w:sz w:val="18"/>
        </w:rPr>
        <w:t xml:space="preserve">        &lt;section&gt;</w:t>
      </w:r>
    </w:p>
    <w:p w14:paraId="2B3ADFC1">
      <w:pPr>
        <w:spacing w:after="0" w:line="240" w:lineRule="auto"/>
      </w:pPr>
      <w:r>
        <w:rPr>
          <w:rFonts w:ascii="Consolas" w:hAnsi="Consolas" w:eastAsia="宋体"/>
          <w:b w:val="0"/>
          <w:sz w:val="18"/>
        </w:rPr>
        <w:t xml:space="preserve">            &lt;h2&gt;Rule an Ancient City&lt;/h2&gt;</w:t>
      </w:r>
    </w:p>
    <w:p w14:paraId="44B85ACE">
      <w:pPr>
        <w:spacing w:after="0" w:line="240" w:lineRule="auto"/>
      </w:pPr>
      <w:r>
        <w:rPr>
          <w:rFonts w:ascii="Consolas" w:hAnsi="Consolas" w:eastAsia="宋体"/>
          <w:b w:val="0"/>
          <w:sz w:val="18"/>
        </w:rPr>
        <w:t xml:space="preserve">            &lt;p&gt;Towers and Temples is the winner of the 2017 Palmer Medal for Best New Simulation Board Game. Players adopt role cards of characters from ancient Greece and Rome in an attempt to manage the administration of a city. Each role provides a different ability and strategy. However, one role card belongs to a deadly assassin and players must be constantly aware of betrayal and double-cross. This card game provides a ton of enjoyment and can handle up to eight players and expansion packs available for larger parties.&lt;/p&gt;</w:t>
      </w:r>
    </w:p>
    <w:p w14:paraId="7CB4E68D">
      <w:pPr>
        <w:spacing w:after="0" w:line="240" w:lineRule="auto"/>
      </w:pPr>
      <w:r>
        <w:rPr>
          <w:rFonts w:ascii="Consolas" w:hAnsi="Consolas" w:eastAsia="宋体"/>
          <w:b w:val="0"/>
          <w:sz w:val="18"/>
        </w:rPr>
        <w:t xml:space="preserve">            &lt;p&gt;This is a nicely balanced game, where each player must carefully choose his or her roles and the strategies can quickly change with the turn of a card. However the level of randomness is just right and cunning and resourcefulness can overcome bad luck (if given time.) I do not recommend this game unless there are at least 4 players; less than that reduces the intrigue and some of the game appeal.&lt;/p&gt;</w:t>
      </w:r>
    </w:p>
    <w:p w14:paraId="7F069C57">
      <w:pPr>
        <w:spacing w:after="0" w:line="240" w:lineRule="auto"/>
      </w:pPr>
      <w:r>
        <w:rPr>
          <w:rFonts w:ascii="Consolas" w:hAnsi="Consolas" w:eastAsia="宋体"/>
          <w:b w:val="0"/>
          <w:sz w:val="18"/>
        </w:rPr>
        <w:t xml:space="preserve"> </w:t>
      </w:r>
    </w:p>
    <w:p w14:paraId="69DA88F9">
      <w:pPr>
        <w:spacing w:after="0" w:line="240" w:lineRule="auto"/>
      </w:pPr>
      <w:r>
        <w:rPr>
          <w:rFonts w:ascii="Consolas" w:hAnsi="Consolas" w:eastAsia="宋体"/>
          <w:b w:val="0"/>
          <w:sz w:val="18"/>
        </w:rPr>
        <w:t xml:space="preserve">            &lt;h3&gt;Ratings&lt;/h3&gt;</w:t>
      </w:r>
    </w:p>
    <w:p w14:paraId="5274881F">
      <w:pPr>
        <w:spacing w:after="0" w:line="240" w:lineRule="auto"/>
      </w:pPr>
      <w:r>
        <w:rPr>
          <w:rFonts w:ascii="Consolas" w:hAnsi="Consolas" w:eastAsia="宋体"/>
          <w:b w:val="0"/>
          <w:sz w:val="18"/>
        </w:rPr>
        <w:t xml:space="preserve">            &lt;ul&gt;</w:t>
      </w:r>
    </w:p>
    <w:p w14:paraId="0BE2031A">
      <w:pPr>
        <w:spacing w:after="0" w:line="240" w:lineRule="auto"/>
      </w:pPr>
      <w:r>
        <w:rPr>
          <w:rFonts w:ascii="Consolas" w:hAnsi="Consolas" w:eastAsia="宋体"/>
          <w:b w:val="0"/>
          <w:sz w:val="18"/>
        </w:rPr>
        <w:t xml:space="preserve">                &lt;li&gt;Entertainment (8/10)&lt;/li&gt;</w:t>
      </w:r>
    </w:p>
    <w:p w14:paraId="7A6C4F4B">
      <w:pPr>
        <w:spacing w:after="0" w:line="240" w:lineRule="auto"/>
      </w:pPr>
      <w:r>
        <w:rPr>
          <w:rFonts w:ascii="Consolas" w:hAnsi="Consolas" w:eastAsia="宋体"/>
          <w:b w:val="0"/>
          <w:sz w:val="18"/>
        </w:rPr>
        <w:t xml:space="preserve">                &lt;li&gt;Strategy (9/10)&lt;/li&gt;</w:t>
      </w:r>
    </w:p>
    <w:p w14:paraId="3578715B">
      <w:pPr>
        <w:spacing w:after="0" w:line="240" w:lineRule="auto"/>
      </w:pPr>
      <w:r>
        <w:rPr>
          <w:rFonts w:ascii="Consolas" w:hAnsi="Consolas" w:eastAsia="宋体"/>
          <w:b w:val="0"/>
          <w:sz w:val="18"/>
        </w:rPr>
        <w:t xml:space="preserve">                &lt;li&gt;Innovation (7/10)&lt;/li&gt;</w:t>
      </w:r>
    </w:p>
    <w:p w14:paraId="49E2AE37">
      <w:pPr>
        <w:spacing w:after="0" w:line="240" w:lineRule="auto"/>
      </w:pPr>
      <w:r>
        <w:rPr>
          <w:rFonts w:ascii="Consolas" w:hAnsi="Consolas" w:eastAsia="宋体"/>
          <w:b w:val="0"/>
          <w:sz w:val="18"/>
        </w:rPr>
        <w:t xml:space="preserve">                &lt;li&gt;Art Work (6/10)&lt;/li&gt;</w:t>
      </w:r>
    </w:p>
    <w:p w14:paraId="222E92B4">
      <w:pPr>
        <w:spacing w:after="0" w:line="240" w:lineRule="auto"/>
      </w:pPr>
      <w:r>
        <w:rPr>
          <w:rFonts w:ascii="Consolas" w:hAnsi="Consolas" w:eastAsia="宋体"/>
          <w:b w:val="0"/>
          <w:sz w:val="18"/>
        </w:rPr>
        <w:t xml:space="preserve">                &lt;li&gt;Community Enjoyment (10/10)&lt;/li&gt;</w:t>
      </w:r>
    </w:p>
    <w:p w14:paraId="69D69D69">
      <w:pPr>
        <w:spacing w:after="0" w:line="240" w:lineRule="auto"/>
      </w:pPr>
      <w:r>
        <w:rPr>
          <w:rFonts w:ascii="Consolas" w:hAnsi="Consolas" w:eastAsia="宋体"/>
          <w:b w:val="0"/>
          <w:sz w:val="18"/>
        </w:rPr>
        <w:t xml:space="preserve">                &lt;li&gt;Ease of Set Up (9/10)&lt;/li&gt;</w:t>
      </w:r>
    </w:p>
    <w:p w14:paraId="09B856FE">
      <w:pPr>
        <w:spacing w:after="0" w:line="240" w:lineRule="auto"/>
      </w:pPr>
      <w:r>
        <w:rPr>
          <w:rFonts w:ascii="Consolas" w:hAnsi="Consolas" w:eastAsia="宋体"/>
          <w:b w:val="0"/>
          <w:sz w:val="18"/>
        </w:rPr>
        <w:t xml:space="preserve">                &lt;li&gt;Play Again (10/10)&lt;/li&gt;</w:t>
      </w:r>
    </w:p>
    <w:p w14:paraId="09B581B0">
      <w:pPr>
        <w:spacing w:after="0" w:line="240" w:lineRule="auto"/>
      </w:pPr>
      <w:r>
        <w:rPr>
          <w:rFonts w:ascii="Consolas" w:hAnsi="Consolas" w:eastAsia="宋体"/>
          <w:b w:val="0"/>
          <w:sz w:val="18"/>
        </w:rPr>
        <w:t xml:space="preserve">                &lt;li&gt;OVERALL (8.43/10)&lt;/li&gt;</w:t>
      </w:r>
    </w:p>
    <w:p w14:paraId="555772EB">
      <w:pPr>
        <w:spacing w:after="0" w:line="240" w:lineRule="auto"/>
      </w:pPr>
      <w:r>
        <w:rPr>
          <w:rFonts w:ascii="Consolas" w:hAnsi="Consolas" w:eastAsia="宋体"/>
          <w:b w:val="0"/>
          <w:sz w:val="18"/>
        </w:rPr>
        <w:t xml:space="preserve">            &lt;/ul&gt;</w:t>
      </w:r>
    </w:p>
    <w:p w14:paraId="6D76BD8B">
      <w:pPr>
        <w:spacing w:after="0" w:line="240" w:lineRule="auto"/>
      </w:pPr>
      <w:r>
        <w:rPr>
          <w:rFonts w:ascii="Consolas" w:hAnsi="Consolas" w:eastAsia="宋体"/>
          <w:b w:val="0"/>
          <w:sz w:val="18"/>
        </w:rPr>
        <w:t xml:space="preserve">        &lt;/section&gt;</w:t>
      </w:r>
    </w:p>
    <w:p w14:paraId="5C4E3E6A">
      <w:pPr>
        <w:spacing w:after="0" w:line="240" w:lineRule="auto"/>
      </w:pPr>
      <w:r>
        <w:rPr>
          <w:rFonts w:ascii="Consolas" w:hAnsi="Consolas" w:eastAsia="宋体"/>
          <w:b w:val="0"/>
          <w:sz w:val="18"/>
        </w:rPr>
        <w:t xml:space="preserve"> </w:t>
      </w:r>
    </w:p>
    <w:p w14:paraId="11A7AD29">
      <w:pPr>
        <w:spacing w:after="0" w:line="240" w:lineRule="auto"/>
      </w:pPr>
      <w:r>
        <w:rPr>
          <w:rFonts w:ascii="Consolas" w:hAnsi="Consolas" w:eastAsia="宋体"/>
          <w:b w:val="0"/>
          <w:sz w:val="18"/>
        </w:rPr>
        <w:t xml:space="preserve">        &lt;section&gt;</w:t>
      </w:r>
    </w:p>
    <w:p w14:paraId="5CE92A95">
      <w:pPr>
        <w:spacing w:after="0" w:line="240" w:lineRule="auto"/>
      </w:pPr>
      <w:r>
        <w:rPr>
          <w:rFonts w:ascii="Consolas" w:hAnsi="Consolas" w:eastAsia="宋体"/>
          <w:b w:val="0"/>
          <w:sz w:val="18"/>
        </w:rPr>
        <w:t xml:space="preserve">            &lt;h2&gt;Media Reviews&lt;/h2&gt;</w:t>
      </w:r>
    </w:p>
    <w:p w14:paraId="6D6A4770">
      <w:pPr>
        <w:spacing w:after="0" w:line="240" w:lineRule="auto"/>
      </w:pPr>
      <w:r>
        <w:rPr>
          <w:rFonts w:ascii="Consolas" w:hAnsi="Consolas" w:eastAsia="宋体"/>
          <w:b w:val="0"/>
          <w:sz w:val="18"/>
        </w:rPr>
        <w:t xml:space="preserve"> </w:t>
      </w:r>
    </w:p>
    <w:p w14:paraId="686080CC">
      <w:pPr>
        <w:spacing w:after="0" w:line="240" w:lineRule="auto"/>
      </w:pPr>
      <w:r>
        <w:rPr>
          <w:rFonts w:ascii="Consolas" w:hAnsi="Consolas" w:eastAsia="宋体"/>
          <w:b w:val="0"/>
          <w:sz w:val="18"/>
        </w:rPr>
        <w:t xml:space="preserve">            &lt;blockquote&gt;</w:t>
      </w:r>
    </w:p>
    <w:p w14:paraId="12524450">
      <w:pPr>
        <w:spacing w:after="0" w:line="240" w:lineRule="auto"/>
      </w:pPr>
      <w:r>
        <w:rPr>
          <w:rFonts w:ascii="Consolas" w:hAnsi="Consolas" w:eastAsia="宋体"/>
          <w:b w:val="0"/>
          <w:sz w:val="18"/>
        </w:rPr>
        <w:t xml:space="preserve">                &lt;h3&gt;Highly Recommended&lt;/h3&gt;</w:t>
      </w:r>
    </w:p>
    <w:p w14:paraId="1A4E62C0">
      <w:pPr>
        <w:spacing w:after="0" w:line="240" w:lineRule="auto"/>
      </w:pPr>
      <w:r>
        <w:rPr>
          <w:rFonts w:ascii="Consolas" w:hAnsi="Consolas" w:eastAsia="宋体"/>
          <w:b w:val="0"/>
          <w:sz w:val="18"/>
        </w:rPr>
        <w:t xml:space="preserve">                &lt;p&gt;Towers and Temples is a great game. The balance is just about perfect and each player must carefully choose roles each turn. Even though the strategic possibilities are nearly endless, the game is simple to learn. The replay value is high and gets even better when you replace some of the cards with new cards available in the expansion packs.&lt;/p&gt;</w:t>
      </w:r>
    </w:p>
    <w:p w14:paraId="15AE102B">
      <w:pPr>
        <w:spacing w:after="0" w:line="240" w:lineRule="auto"/>
      </w:pPr>
      <w:r>
        <w:rPr>
          <w:rFonts w:ascii="Consolas" w:hAnsi="Consolas" w:eastAsia="宋体"/>
          <w:b w:val="0"/>
          <w:sz w:val="18"/>
        </w:rPr>
        <w:t xml:space="preserve">                &lt;p&gt;Rating: &lt;strong&gt;4.5 / 5&lt;/strong&gt;&lt;br /&gt;</w:t>
      </w:r>
    </w:p>
    <w:p w14:paraId="514A8196">
      <w:pPr>
        <w:spacing w:after="0" w:line="240" w:lineRule="auto"/>
      </w:pPr>
      <w:r>
        <w:rPr>
          <w:rFonts w:ascii="Consolas" w:hAnsi="Consolas" w:eastAsia="宋体"/>
          <w:b w:val="0"/>
          <w:sz w:val="18"/>
        </w:rPr>
        <w:t xml:space="preserve">                &lt;cite&gt;Board Game Review&lt;/cite&gt; (&lt;a href="http://www.example.com/bgreview"&gt;http://www.example.com/bgreview&lt;/a&gt;)&lt;/p&gt;</w:t>
      </w:r>
    </w:p>
    <w:p w14:paraId="09802483">
      <w:pPr>
        <w:spacing w:after="0" w:line="240" w:lineRule="auto"/>
      </w:pPr>
      <w:r>
        <w:rPr>
          <w:rFonts w:ascii="Consolas" w:hAnsi="Consolas" w:eastAsia="宋体"/>
          <w:b w:val="0"/>
          <w:sz w:val="18"/>
        </w:rPr>
        <w:t xml:space="preserve">            &lt;/blockquote&gt;</w:t>
      </w:r>
    </w:p>
    <w:p w14:paraId="3C7C8333">
      <w:pPr>
        <w:spacing w:after="0" w:line="240" w:lineRule="auto"/>
      </w:pPr>
      <w:r>
        <w:rPr>
          <w:rFonts w:ascii="Consolas" w:hAnsi="Consolas" w:eastAsia="宋体"/>
          <w:b w:val="0"/>
          <w:sz w:val="18"/>
        </w:rPr>
        <w:t xml:space="preserve"> </w:t>
      </w:r>
    </w:p>
    <w:p w14:paraId="6C96448B">
      <w:pPr>
        <w:spacing w:after="0" w:line="240" w:lineRule="auto"/>
      </w:pPr>
      <w:r>
        <w:rPr>
          <w:rFonts w:ascii="Consolas" w:hAnsi="Consolas" w:eastAsia="宋体"/>
          <w:b w:val="0"/>
          <w:sz w:val="18"/>
        </w:rPr>
        <w:t xml:space="preserve">            &lt;blockquote&gt;</w:t>
      </w:r>
    </w:p>
    <w:p w14:paraId="4D0A36A7">
      <w:pPr>
        <w:spacing w:after="0" w:line="240" w:lineRule="auto"/>
      </w:pPr>
      <w:r>
        <w:rPr>
          <w:rFonts w:ascii="Consolas" w:hAnsi="Consolas" w:eastAsia="宋体"/>
          <w:b w:val="0"/>
          <w:sz w:val="18"/>
        </w:rPr>
        <w:t xml:space="preserve">                &lt;h3&gt;Great Strategic Board Game&lt;/h3&gt;</w:t>
      </w:r>
    </w:p>
    <w:p w14:paraId="095FB37E">
      <w:pPr>
        <w:spacing w:after="0" w:line="240" w:lineRule="auto"/>
      </w:pPr>
      <w:r>
        <w:rPr>
          <w:rFonts w:ascii="Consolas" w:hAnsi="Consolas" w:eastAsia="宋体"/>
          <w:b w:val="0"/>
          <w:sz w:val="18"/>
        </w:rPr>
        <w:t xml:space="preserve">                &lt;p&gt;We tested Towers and Temples with everything from 2 to 6 players and we can strongly recommend the game. The different phases of the game are interesting and intriguing, from bluffing and stealing to site construction and planning. With the variety of cards and scenarios, no two games are ever quite the same. It's a great introduction to the world of strategic board games and role playing.&lt;/p&gt;</w:t>
      </w:r>
    </w:p>
    <w:p w14:paraId="6BC2D78C">
      <w:pPr>
        <w:spacing w:after="0" w:line="240" w:lineRule="auto"/>
      </w:pPr>
      <w:r>
        <w:rPr>
          <w:rFonts w:ascii="Consolas" w:hAnsi="Consolas" w:eastAsia="宋体"/>
          <w:b w:val="0"/>
          <w:sz w:val="18"/>
        </w:rPr>
        <w:t xml:space="preserve">                &lt;p&gt;Rating: &lt;strong&gt;5 / 5&lt;/strong&gt;&lt;br /&gt;</w:t>
      </w:r>
    </w:p>
    <w:p w14:paraId="02BACE69">
      <w:pPr>
        <w:spacing w:after="0" w:line="240" w:lineRule="auto"/>
      </w:pPr>
      <w:r>
        <w:rPr>
          <w:rFonts w:ascii="Consolas" w:hAnsi="Consolas" w:eastAsia="宋体"/>
          <w:b w:val="0"/>
          <w:sz w:val="18"/>
        </w:rPr>
        <w:t xml:space="preserve">                &lt;cite&gt;Gamers Shop&lt;/cite&gt; (&lt;a href="http://www.example.com/gamersshop"&gt;http://www.example.com/gamersshop&lt;/a&gt;)&lt;/p&gt;</w:t>
      </w:r>
    </w:p>
    <w:p w14:paraId="236372B7">
      <w:pPr>
        <w:spacing w:after="0" w:line="240" w:lineRule="auto"/>
      </w:pPr>
      <w:r>
        <w:rPr>
          <w:rFonts w:ascii="Consolas" w:hAnsi="Consolas" w:eastAsia="宋体"/>
          <w:b w:val="0"/>
          <w:sz w:val="18"/>
        </w:rPr>
        <w:t xml:space="preserve">            &lt;/blockquote&gt;</w:t>
      </w:r>
    </w:p>
    <w:p w14:paraId="64B71447">
      <w:pPr>
        <w:spacing w:after="0" w:line="240" w:lineRule="auto"/>
      </w:pPr>
      <w:r>
        <w:rPr>
          <w:rFonts w:ascii="Consolas" w:hAnsi="Consolas" w:eastAsia="宋体"/>
          <w:b w:val="0"/>
          <w:sz w:val="18"/>
        </w:rPr>
        <w:t xml:space="preserve"> </w:t>
      </w:r>
    </w:p>
    <w:p w14:paraId="0AE3AE03">
      <w:pPr>
        <w:spacing w:after="0" w:line="240" w:lineRule="auto"/>
      </w:pPr>
      <w:r>
        <w:rPr>
          <w:rFonts w:ascii="Consolas" w:hAnsi="Consolas" w:eastAsia="宋体"/>
          <w:b w:val="0"/>
          <w:sz w:val="18"/>
        </w:rPr>
        <w:t xml:space="preserve">            &lt;blockquote&gt;</w:t>
      </w:r>
    </w:p>
    <w:p w14:paraId="75D1D364">
      <w:pPr>
        <w:spacing w:after="0" w:line="240" w:lineRule="auto"/>
      </w:pPr>
      <w:r>
        <w:rPr>
          <w:rFonts w:ascii="Consolas" w:hAnsi="Consolas" w:eastAsia="宋体"/>
          <w:b w:val="0"/>
          <w:sz w:val="18"/>
        </w:rPr>
        <w:t xml:space="preserve">                &lt;h3&gt;An Incredible Game&lt;/h3&gt;</w:t>
      </w:r>
    </w:p>
    <w:p w14:paraId="3419C9EB">
      <w:pPr>
        <w:spacing w:after="0" w:line="240" w:lineRule="auto"/>
      </w:pPr>
      <w:r>
        <w:rPr>
          <w:rFonts w:ascii="Consolas" w:hAnsi="Consolas" w:eastAsia="宋体"/>
          <w:b w:val="0"/>
          <w:sz w:val="18"/>
        </w:rPr>
        <w:t xml:space="preserve">                &lt;p&gt;The artwork on the cards and the board is excellent and one of the best around. As for play, this game offers lots of strategy, and there are tough decisions to make every turn. It's not only important to select the character that increases your chances for scoring, but also to anticipate the characters the opponents are likely to select, and then hedge against their availability. This causes a lot of unpredictability and deep strategic thinking. However, it can still be played at a more basic level for younger users.&lt;/p&gt;</w:t>
      </w:r>
    </w:p>
    <w:p w14:paraId="4A880FC6">
      <w:pPr>
        <w:spacing w:after="0" w:line="240" w:lineRule="auto"/>
      </w:pPr>
      <w:r>
        <w:rPr>
          <w:rFonts w:ascii="Consolas" w:hAnsi="Consolas" w:eastAsia="宋体"/>
          <w:b w:val="0"/>
          <w:sz w:val="18"/>
        </w:rPr>
        <w:t xml:space="preserve">                &lt;p&gt;We had a lot of fun with this game and rate it as Best in its Class. Highly recommended.&lt;/p&gt;</w:t>
      </w:r>
    </w:p>
    <w:p w14:paraId="65008769">
      <w:pPr>
        <w:spacing w:after="0" w:line="240" w:lineRule="auto"/>
      </w:pPr>
      <w:r>
        <w:rPr>
          <w:rFonts w:ascii="Consolas" w:hAnsi="Consolas" w:eastAsia="宋体"/>
          <w:b w:val="0"/>
          <w:sz w:val="18"/>
        </w:rPr>
        <w:t xml:space="preserve">                &lt;p&gt;Rating: &lt;strong&gt;10 / 10&lt;/strong&gt;&lt;br /&gt;</w:t>
      </w:r>
    </w:p>
    <w:p w14:paraId="33C2B887">
      <w:pPr>
        <w:spacing w:after="0" w:line="240" w:lineRule="auto"/>
      </w:pPr>
      <w:r>
        <w:rPr>
          <w:rFonts w:ascii="Consolas" w:hAnsi="Consolas" w:eastAsia="宋体"/>
          <w:b w:val="0"/>
          <w:sz w:val="18"/>
        </w:rPr>
        <w:t xml:space="preserve">                &lt;cite&gt;Tactics and Trials&lt;/cite&gt; (&lt;a href="http://www.example.com/tacticstrials"&gt;http://www.example.com/tacticstrials&lt;/a&gt;)&lt;/p&gt;</w:t>
      </w:r>
    </w:p>
    <w:p w14:paraId="67B7C708">
      <w:pPr>
        <w:spacing w:after="0" w:line="240" w:lineRule="auto"/>
      </w:pPr>
      <w:r>
        <w:rPr>
          <w:rFonts w:ascii="Consolas" w:hAnsi="Consolas" w:eastAsia="宋体"/>
          <w:b w:val="0"/>
          <w:sz w:val="18"/>
        </w:rPr>
        <w:t xml:space="preserve">            &lt;/blockquote&gt;</w:t>
      </w:r>
    </w:p>
    <w:p w14:paraId="524A3494">
      <w:pPr>
        <w:spacing w:after="0" w:line="240" w:lineRule="auto"/>
      </w:pPr>
      <w:r>
        <w:rPr>
          <w:rFonts w:ascii="Consolas" w:hAnsi="Consolas" w:eastAsia="宋体"/>
          <w:b w:val="0"/>
          <w:sz w:val="18"/>
        </w:rPr>
        <w:t xml:space="preserve">        &lt;/section&gt;</w:t>
      </w:r>
    </w:p>
    <w:p w14:paraId="5E76A97E">
      <w:pPr>
        <w:spacing w:after="0" w:line="240" w:lineRule="auto"/>
      </w:pPr>
      <w:r>
        <w:rPr>
          <w:rFonts w:ascii="Consolas" w:hAnsi="Consolas" w:eastAsia="宋体"/>
          <w:b w:val="0"/>
          <w:sz w:val="18"/>
        </w:rPr>
        <w:t xml:space="preserve">    &lt;/article&gt;</w:t>
      </w:r>
    </w:p>
    <w:p w14:paraId="13A291E5">
      <w:pPr>
        <w:spacing w:after="0" w:line="240" w:lineRule="auto"/>
      </w:pPr>
      <w:r>
        <w:rPr>
          <w:rFonts w:ascii="Consolas" w:hAnsi="Consolas" w:eastAsia="宋体"/>
          <w:b w:val="0"/>
          <w:sz w:val="18"/>
        </w:rPr>
        <w:t xml:space="preserve"> </w:t>
      </w:r>
    </w:p>
    <w:p w14:paraId="5CF46102">
      <w:pPr>
        <w:spacing w:after="0" w:line="240" w:lineRule="auto"/>
      </w:pPr>
      <w:r>
        <w:rPr>
          <w:rFonts w:ascii="Consolas" w:hAnsi="Consolas" w:eastAsia="宋体"/>
          <w:b w:val="0"/>
          <w:sz w:val="18"/>
        </w:rPr>
        <w:t xml:space="preserve">    &lt;footer&gt;</w:t>
      </w:r>
    </w:p>
    <w:p w14:paraId="37501191">
      <w:pPr>
        <w:spacing w:after="0" w:line="240" w:lineRule="auto"/>
      </w:pPr>
      <w:r>
        <w:rPr>
          <w:rFonts w:ascii="Consolas" w:hAnsi="Consolas" w:eastAsia="宋体"/>
          <w:b w:val="0"/>
          <w:sz w:val="18"/>
        </w:rPr>
        <w:t xml:space="preserve">        &lt;p&gt;Harpe Gaming &amp;copy; 785 Chester Avenue &amp;bull; Morgantown, WV 26502&lt;/p&gt;</w:t>
      </w:r>
    </w:p>
    <w:p w14:paraId="7AA45335">
      <w:pPr>
        <w:spacing w:after="0" w:line="240" w:lineRule="auto"/>
      </w:pPr>
      <w:r>
        <w:rPr>
          <w:rFonts w:ascii="Consolas" w:hAnsi="Consolas" w:eastAsia="宋体"/>
          <w:b w:val="0"/>
          <w:sz w:val="18"/>
        </w:rPr>
        <w:t xml:space="preserve">    &lt;/footer&gt;</w:t>
      </w:r>
    </w:p>
    <w:p w14:paraId="5417D1CB">
      <w:pPr>
        <w:spacing w:after="0" w:line="240" w:lineRule="auto"/>
      </w:pPr>
      <w:r>
        <w:rPr>
          <w:rFonts w:ascii="Consolas" w:hAnsi="Consolas" w:eastAsia="宋体"/>
          <w:b w:val="0"/>
          <w:sz w:val="18"/>
        </w:rPr>
        <w:t xml:space="preserve"> </w:t>
      </w:r>
    </w:p>
    <w:p w14:paraId="54D25003">
      <w:pPr>
        <w:spacing w:after="0" w:line="240" w:lineRule="auto"/>
      </w:pPr>
      <w:r>
        <w:rPr>
          <w:rFonts w:ascii="Consolas" w:hAnsi="Consolas" w:eastAsia="宋体"/>
          <w:b w:val="0"/>
          <w:sz w:val="18"/>
        </w:rPr>
        <w:t>&lt;/body&gt;</w:t>
      </w:r>
    </w:p>
    <w:p w14:paraId="3F210987">
      <w:pPr>
        <w:spacing w:after="0" w:line="240" w:lineRule="auto"/>
      </w:pPr>
      <w:r>
        <w:rPr>
          <w:rFonts w:ascii="Consolas" w:hAnsi="Consolas" w:eastAsia="宋体"/>
          <w:b w:val="0"/>
          <w:sz w:val="18"/>
        </w:rPr>
        <w:t>&lt;/html&gt;</w:t>
      </w:r>
    </w:p>
    <w:p w14:paraId="27B02A0D"/>
    <w:p w14:paraId="0CB9CC10">
      <w:pPr>
        <w:spacing w:line="288" w:lineRule="auto"/>
      </w:pPr>
      <w:r>
        <w:rPr>
          <w:rFonts w:ascii="Times New Roman" w:hAnsi="Times New Roman" w:eastAsia="宋体"/>
          <w:b/>
          <w:sz w:val="22"/>
        </w:rPr>
        <w:t>（hg_alliance.html）</w:t>
      </w:r>
    </w:p>
    <w:p w14:paraId="2915A2A4">
      <w:pPr>
        <w:spacing w:after="0" w:line="240" w:lineRule="auto"/>
      </w:pPr>
      <w:r>
        <w:rPr>
          <w:rFonts w:ascii="Consolas" w:hAnsi="Consolas" w:eastAsia="宋体"/>
          <w:b w:val="0"/>
          <w:sz w:val="18"/>
        </w:rPr>
        <w:t>&lt;!DOCTYPE html&gt;</w:t>
      </w:r>
    </w:p>
    <w:p w14:paraId="4C04A99F">
      <w:pPr>
        <w:spacing w:after="0" w:line="240" w:lineRule="auto"/>
      </w:pPr>
      <w:r>
        <w:rPr>
          <w:rFonts w:ascii="Consolas" w:hAnsi="Consolas" w:eastAsia="宋体"/>
          <w:b w:val="0"/>
          <w:sz w:val="18"/>
        </w:rPr>
        <w:t>&lt;html lang="en"&gt;</w:t>
      </w:r>
    </w:p>
    <w:p w14:paraId="4092C965">
      <w:pPr>
        <w:spacing w:after="0" w:line="240" w:lineRule="auto"/>
      </w:pPr>
      <w:r>
        <w:rPr>
          <w:rFonts w:ascii="Consolas" w:hAnsi="Consolas" w:eastAsia="宋体"/>
          <w:b w:val="0"/>
          <w:sz w:val="18"/>
        </w:rPr>
        <w:t>&lt;head&gt;</w:t>
      </w:r>
    </w:p>
    <w:p w14:paraId="1062B269">
      <w:pPr>
        <w:spacing w:after="0" w:line="240" w:lineRule="auto"/>
      </w:pPr>
      <w:r>
        <w:rPr>
          <w:rFonts w:ascii="Consolas" w:hAnsi="Consolas" w:eastAsia="宋体"/>
          <w:b w:val="0"/>
          <w:sz w:val="18"/>
        </w:rPr>
        <w:t xml:space="preserve">        &lt;!--</w:t>
      </w:r>
    </w:p>
    <w:p w14:paraId="03FF0C71">
      <w:pPr>
        <w:spacing w:after="0" w:line="240" w:lineRule="auto"/>
      </w:pPr>
      <w:r>
        <w:rPr>
          <w:rFonts w:ascii="Consolas" w:hAnsi="Consolas" w:eastAsia="宋体"/>
          <w:b w:val="0"/>
          <w:sz w:val="18"/>
        </w:rPr>
        <w:t xml:space="preserve">             Author: Lan ruitian</w:t>
      </w:r>
    </w:p>
    <w:p w14:paraId="0A28FD90">
      <w:pPr>
        <w:spacing w:after="0" w:line="240" w:lineRule="auto"/>
      </w:pPr>
      <w:r>
        <w:rPr>
          <w:rFonts w:ascii="Consolas" w:hAnsi="Consolas" w:eastAsia="宋体"/>
          <w:b w:val="0"/>
          <w:sz w:val="18"/>
        </w:rPr>
        <w:t xml:space="preserve">             Date: 09/09/2026</w:t>
      </w:r>
    </w:p>
    <w:p w14:paraId="6901B311">
      <w:pPr>
        <w:spacing w:after="0" w:line="240" w:lineRule="auto"/>
      </w:pPr>
      <w:r>
        <w:rPr>
          <w:rFonts w:ascii="Consolas" w:hAnsi="Consolas" w:eastAsia="宋体"/>
          <w:b w:val="0"/>
          <w:sz w:val="18"/>
        </w:rPr>
        <w:t xml:space="preserve">             Purpose: Review page for the board game Alliance, with game info, rating, and media reviews</w:t>
      </w:r>
    </w:p>
    <w:p w14:paraId="282CAE51">
      <w:pPr>
        <w:spacing w:after="0" w:line="240" w:lineRule="auto"/>
      </w:pPr>
      <w:r>
        <w:rPr>
          <w:rFonts w:ascii="Consolas" w:hAnsi="Consolas" w:eastAsia="宋体"/>
          <w:b w:val="0"/>
          <w:sz w:val="18"/>
        </w:rPr>
        <w:t xml:space="preserve">    --&gt;</w:t>
      </w:r>
    </w:p>
    <w:p w14:paraId="6440FD77">
      <w:pPr>
        <w:spacing w:after="0" w:line="240" w:lineRule="auto"/>
      </w:pPr>
      <w:r>
        <w:rPr>
          <w:rFonts w:ascii="Consolas" w:hAnsi="Consolas" w:eastAsia="宋体"/>
          <w:b w:val="0"/>
          <w:sz w:val="18"/>
        </w:rPr>
        <w:t xml:space="preserve">        &lt;meta charset="utf-8"&gt;</w:t>
      </w:r>
    </w:p>
    <w:p w14:paraId="22447B5F">
      <w:pPr>
        <w:spacing w:after="0" w:line="240" w:lineRule="auto"/>
      </w:pPr>
      <w:r>
        <w:rPr>
          <w:rFonts w:ascii="Consolas" w:hAnsi="Consolas" w:eastAsia="宋体"/>
          <w:b w:val="0"/>
          <w:sz w:val="18"/>
        </w:rPr>
        <w:t xml:space="preserve">        &lt;meta name="keywords" content="alliance, board game, review, war game, harpe gaming"&gt;</w:t>
      </w:r>
    </w:p>
    <w:p w14:paraId="4EC9ACC8">
      <w:pPr>
        <w:spacing w:after="0" w:line="240" w:lineRule="auto"/>
      </w:pPr>
      <w:r>
        <w:rPr>
          <w:rFonts w:ascii="Consolas" w:hAnsi="Consolas" w:eastAsia="宋体"/>
          <w:b w:val="0"/>
          <w:sz w:val="18"/>
        </w:rPr>
        <w:t xml:space="preserve">        &lt;title&gt;Alliance&lt;/title&gt;</w:t>
      </w:r>
    </w:p>
    <w:p w14:paraId="202E3983">
      <w:pPr>
        <w:spacing w:after="0" w:line="240" w:lineRule="auto"/>
      </w:pPr>
      <w:r>
        <w:rPr>
          <w:rFonts w:ascii="Consolas" w:hAnsi="Consolas" w:eastAsia="宋体"/>
          <w:b w:val="0"/>
          <w:sz w:val="18"/>
        </w:rPr>
        <w:t>&lt;/head&gt;</w:t>
      </w:r>
    </w:p>
    <w:p w14:paraId="5A2CC01E">
      <w:pPr>
        <w:spacing w:after="0" w:line="240" w:lineRule="auto"/>
      </w:pPr>
      <w:r>
        <w:rPr>
          <w:rFonts w:ascii="Consolas" w:hAnsi="Consolas" w:eastAsia="宋体"/>
          <w:b w:val="0"/>
          <w:sz w:val="18"/>
        </w:rPr>
        <w:t>&lt;body&gt;</w:t>
      </w:r>
    </w:p>
    <w:p w14:paraId="26E4B444">
      <w:pPr>
        <w:spacing w:after="0" w:line="240" w:lineRule="auto"/>
      </w:pPr>
      <w:r>
        <w:rPr>
          <w:rFonts w:ascii="Consolas" w:hAnsi="Consolas" w:eastAsia="宋体"/>
          <w:b w:val="0"/>
          <w:sz w:val="18"/>
        </w:rPr>
        <w:t xml:space="preserve">        &lt;header&gt;</w:t>
      </w:r>
    </w:p>
    <w:p w14:paraId="5785E7C6">
      <w:pPr>
        <w:spacing w:after="0" w:line="240" w:lineRule="auto"/>
      </w:pPr>
      <w:r>
        <w:rPr>
          <w:rFonts w:ascii="Consolas" w:hAnsi="Consolas" w:eastAsia="宋体"/>
          <w:b w:val="0"/>
          <w:sz w:val="18"/>
        </w:rPr>
        <w:t xml:space="preserve">        &lt;img src="hg_logo.png" alt="Harpe Gaming logo" /&gt;</w:t>
      </w:r>
    </w:p>
    <w:p w14:paraId="66F29A11">
      <w:pPr>
        <w:spacing w:after="0" w:line="240" w:lineRule="auto"/>
      </w:pPr>
      <w:r>
        <w:rPr>
          <w:rFonts w:ascii="Consolas" w:hAnsi="Consolas" w:eastAsia="宋体"/>
          <w:b w:val="0"/>
          <w:sz w:val="18"/>
        </w:rPr>
        <w:t xml:space="preserve">        &lt;nav&gt;</w:t>
      </w:r>
    </w:p>
    <w:p w14:paraId="47072F5B">
      <w:pPr>
        <w:spacing w:after="0" w:line="240" w:lineRule="auto"/>
      </w:pPr>
      <w:r>
        <w:rPr>
          <w:rFonts w:ascii="Consolas" w:hAnsi="Consolas" w:eastAsia="宋体"/>
          <w:b w:val="0"/>
          <w:sz w:val="18"/>
        </w:rPr>
        <w:t xml:space="preserve">            &lt;ul&gt;</w:t>
      </w:r>
    </w:p>
    <w:p w14:paraId="2FD844B2">
      <w:pPr>
        <w:spacing w:after="0" w:line="240" w:lineRule="auto"/>
      </w:pPr>
      <w:r>
        <w:rPr>
          <w:rFonts w:ascii="Consolas" w:hAnsi="Consolas" w:eastAsia="宋体"/>
          <w:b w:val="0"/>
          <w:sz w:val="18"/>
        </w:rPr>
        <w:t xml:space="preserve">                &lt;li&gt;&lt;a href="index.html"&gt;Home&lt;/a&gt;&lt;/li&gt;</w:t>
      </w:r>
    </w:p>
    <w:p w14:paraId="043485C0">
      <w:pPr>
        <w:spacing w:after="0" w:line="240" w:lineRule="auto"/>
      </w:pPr>
      <w:r>
        <w:rPr>
          <w:rFonts w:ascii="Consolas" w:hAnsi="Consolas" w:eastAsia="宋体"/>
          <w:b w:val="0"/>
          <w:sz w:val="18"/>
        </w:rPr>
        <w:t xml:space="preserve">                &lt;li&gt;&lt;a href="hg_towers.html"&gt;Towers and Temples&lt;/a&gt;&lt;/li&gt;</w:t>
      </w:r>
    </w:p>
    <w:p w14:paraId="017633D0">
      <w:pPr>
        <w:spacing w:after="0" w:line="240" w:lineRule="auto"/>
      </w:pPr>
      <w:r>
        <w:rPr>
          <w:rFonts w:ascii="Consolas" w:hAnsi="Consolas" w:eastAsia="宋体"/>
          <w:b w:val="0"/>
          <w:sz w:val="18"/>
        </w:rPr>
        <w:t xml:space="preserve">                &lt;li&gt;&lt;a href="hg_alliance.html"&gt;Alliance&lt;/a&gt;&lt;/li&gt;</w:t>
      </w:r>
    </w:p>
    <w:p w14:paraId="56E81FCA">
      <w:pPr>
        <w:spacing w:after="0" w:line="240" w:lineRule="auto"/>
      </w:pPr>
      <w:r>
        <w:rPr>
          <w:rFonts w:ascii="Consolas" w:hAnsi="Consolas" w:eastAsia="宋体"/>
          <w:b w:val="0"/>
          <w:sz w:val="18"/>
        </w:rPr>
        <w:t xml:space="preserve">            &lt;/ul&gt;</w:t>
      </w:r>
    </w:p>
    <w:p w14:paraId="0749DA9A">
      <w:pPr>
        <w:spacing w:after="0" w:line="240" w:lineRule="auto"/>
      </w:pPr>
      <w:r>
        <w:rPr>
          <w:rFonts w:ascii="Consolas" w:hAnsi="Consolas" w:eastAsia="宋体"/>
          <w:b w:val="0"/>
          <w:sz w:val="18"/>
        </w:rPr>
        <w:t xml:space="preserve">        &lt;/nav&gt;</w:t>
      </w:r>
    </w:p>
    <w:p w14:paraId="17239EB3">
      <w:pPr>
        <w:spacing w:after="0" w:line="240" w:lineRule="auto"/>
      </w:pPr>
      <w:r>
        <w:rPr>
          <w:rFonts w:ascii="Consolas" w:hAnsi="Consolas" w:eastAsia="宋体"/>
          <w:b w:val="0"/>
          <w:sz w:val="18"/>
        </w:rPr>
        <w:t xml:space="preserve">    &lt;/header&gt;</w:t>
      </w:r>
    </w:p>
    <w:p w14:paraId="00310FB6">
      <w:pPr>
        <w:spacing w:after="0" w:line="240" w:lineRule="auto"/>
      </w:pPr>
      <w:r>
        <w:rPr>
          <w:rFonts w:ascii="Consolas" w:hAnsi="Consolas" w:eastAsia="宋体"/>
          <w:b w:val="0"/>
          <w:sz w:val="18"/>
        </w:rPr>
        <w:t xml:space="preserve">    &lt;article&gt;</w:t>
      </w:r>
    </w:p>
    <w:p w14:paraId="397F9EA2">
      <w:pPr>
        <w:spacing w:after="0" w:line="240" w:lineRule="auto"/>
      </w:pPr>
      <w:r>
        <w:rPr>
          <w:rFonts w:ascii="Consolas" w:hAnsi="Consolas" w:eastAsia="宋体"/>
          <w:b w:val="0"/>
          <w:sz w:val="18"/>
        </w:rPr>
        <w:t xml:space="preserve">        &lt;h1&gt;Review of Alliance&lt;/h1&gt;</w:t>
      </w:r>
    </w:p>
    <w:p w14:paraId="37633717">
      <w:pPr>
        <w:spacing w:after="0" w:line="240" w:lineRule="auto"/>
      </w:pPr>
      <w:r>
        <w:rPr>
          <w:rFonts w:ascii="Consolas" w:hAnsi="Consolas" w:eastAsia="宋体"/>
          <w:b w:val="0"/>
          <w:sz w:val="18"/>
        </w:rPr>
        <w:t xml:space="preserve"> </w:t>
      </w:r>
    </w:p>
    <w:p w14:paraId="421346B6">
      <w:pPr>
        <w:spacing w:after="0" w:line="240" w:lineRule="auto"/>
      </w:pPr>
      <w:r>
        <w:rPr>
          <w:rFonts w:ascii="Consolas" w:hAnsi="Consolas" w:eastAsia="宋体"/>
          <w:b w:val="0"/>
          <w:sz w:val="18"/>
        </w:rPr>
        <w:t xml:space="preserve">        &lt;aside&gt;</w:t>
      </w:r>
    </w:p>
    <w:p w14:paraId="3F3F13B4">
      <w:pPr>
        <w:spacing w:after="0" w:line="240" w:lineRule="auto"/>
      </w:pPr>
      <w:r>
        <w:rPr>
          <w:rFonts w:ascii="Consolas" w:hAnsi="Consolas" w:eastAsia="宋体"/>
          <w:b w:val="0"/>
          <w:sz w:val="18"/>
        </w:rPr>
        <w:t xml:space="preserve">            &lt;img src="hg_alliance.png" alt="Alliance board game" /&gt;</w:t>
      </w:r>
    </w:p>
    <w:p w14:paraId="2DECB87A">
      <w:pPr>
        <w:spacing w:after="0" w:line="240" w:lineRule="auto"/>
      </w:pPr>
      <w:r>
        <w:rPr>
          <w:rFonts w:ascii="Consolas" w:hAnsi="Consolas" w:eastAsia="宋体"/>
          <w:b w:val="0"/>
          <w:sz w:val="18"/>
        </w:rPr>
        <w:t xml:space="preserve">            &lt;dl&gt;</w:t>
      </w:r>
    </w:p>
    <w:p w14:paraId="5C19D882">
      <w:pPr>
        <w:spacing w:after="0" w:line="240" w:lineRule="auto"/>
      </w:pPr>
      <w:r>
        <w:rPr>
          <w:rFonts w:ascii="Consolas" w:hAnsi="Consolas" w:eastAsia="宋体"/>
          <w:b w:val="0"/>
          <w:sz w:val="18"/>
        </w:rPr>
        <w:t xml:space="preserve">                &lt;dt&gt;Game ID&lt;/dt&gt;</w:t>
      </w:r>
    </w:p>
    <w:p w14:paraId="0E956AD9">
      <w:pPr>
        <w:spacing w:after="0" w:line="240" w:lineRule="auto"/>
      </w:pPr>
      <w:r>
        <w:rPr>
          <w:rFonts w:ascii="Consolas" w:hAnsi="Consolas" w:eastAsia="宋体"/>
          <w:b w:val="0"/>
          <w:sz w:val="18"/>
        </w:rPr>
        <w:t xml:space="preserve">                &lt;dd&gt;bg210&lt;/dd&gt;</w:t>
      </w:r>
    </w:p>
    <w:p w14:paraId="43E53263">
      <w:pPr>
        <w:spacing w:after="0" w:line="240" w:lineRule="auto"/>
      </w:pPr>
      <w:r>
        <w:rPr>
          <w:rFonts w:ascii="Consolas" w:hAnsi="Consolas" w:eastAsia="宋体"/>
          <w:b w:val="0"/>
          <w:sz w:val="18"/>
        </w:rPr>
        <w:t xml:space="preserve">                &lt;dt&gt;List Price&lt;/dt&gt;</w:t>
      </w:r>
    </w:p>
    <w:p w14:paraId="0DDD802C">
      <w:pPr>
        <w:spacing w:after="0" w:line="240" w:lineRule="auto"/>
      </w:pPr>
      <w:r>
        <w:rPr>
          <w:rFonts w:ascii="Consolas" w:hAnsi="Consolas" w:eastAsia="宋体"/>
          <w:b w:val="0"/>
          <w:sz w:val="18"/>
        </w:rPr>
        <w:t xml:space="preserve">                &lt;dd&gt;$22.15&lt;/dd&gt;</w:t>
      </w:r>
    </w:p>
    <w:p w14:paraId="5E7C7C68">
      <w:pPr>
        <w:spacing w:after="0" w:line="240" w:lineRule="auto"/>
      </w:pPr>
      <w:r>
        <w:rPr>
          <w:rFonts w:ascii="Consolas" w:hAnsi="Consolas" w:eastAsia="宋体"/>
          <w:b w:val="0"/>
          <w:sz w:val="18"/>
        </w:rPr>
        <w:t xml:space="preserve">                &lt;dt&gt;Media&lt;/dt&gt;</w:t>
      </w:r>
    </w:p>
    <w:p w14:paraId="33281776">
      <w:pPr>
        <w:spacing w:after="0" w:line="240" w:lineRule="auto"/>
      </w:pPr>
      <w:r>
        <w:rPr>
          <w:rFonts w:ascii="Consolas" w:hAnsi="Consolas" w:eastAsia="宋体"/>
          <w:b w:val="0"/>
          <w:sz w:val="18"/>
        </w:rPr>
        <w:t xml:space="preserve">                &lt;dd&gt;Board Game&lt;/dd&gt;</w:t>
      </w:r>
    </w:p>
    <w:p w14:paraId="3B519BD2">
      <w:pPr>
        <w:spacing w:after="0" w:line="240" w:lineRule="auto"/>
      </w:pPr>
      <w:r>
        <w:rPr>
          <w:rFonts w:ascii="Consolas" w:hAnsi="Consolas" w:eastAsia="宋体"/>
          <w:b w:val="0"/>
          <w:sz w:val="18"/>
        </w:rPr>
        <w:t xml:space="preserve">                &lt;dt&gt;Release Date&lt;/dt&gt;</w:t>
      </w:r>
    </w:p>
    <w:p w14:paraId="06224E16">
      <w:pPr>
        <w:spacing w:after="0" w:line="240" w:lineRule="auto"/>
      </w:pPr>
      <w:r>
        <w:rPr>
          <w:rFonts w:ascii="Consolas" w:hAnsi="Consolas" w:eastAsia="宋体"/>
          <w:b w:val="0"/>
          <w:sz w:val="18"/>
        </w:rPr>
        <w:t xml:space="preserve">                &lt;dd&gt;September 14, 2017&lt;/dd&gt;</w:t>
      </w:r>
    </w:p>
    <w:p w14:paraId="5B1F59C6">
      <w:pPr>
        <w:spacing w:after="0" w:line="240" w:lineRule="auto"/>
      </w:pPr>
      <w:r>
        <w:rPr>
          <w:rFonts w:ascii="Consolas" w:hAnsi="Consolas" w:eastAsia="宋体"/>
          <w:b w:val="0"/>
          <w:sz w:val="18"/>
        </w:rPr>
        <w:t xml:space="preserve">                &lt;dt&gt;Age&lt;/dt&gt;</w:t>
      </w:r>
    </w:p>
    <w:p w14:paraId="7484EF40">
      <w:pPr>
        <w:spacing w:after="0" w:line="240" w:lineRule="auto"/>
      </w:pPr>
      <w:r>
        <w:rPr>
          <w:rFonts w:ascii="Consolas" w:hAnsi="Consolas" w:eastAsia="宋体"/>
          <w:b w:val="0"/>
          <w:sz w:val="18"/>
        </w:rPr>
        <w:t xml:space="preserve">                &lt;dd&gt;12+&lt;/dd&gt;</w:t>
      </w:r>
    </w:p>
    <w:p w14:paraId="6AE09F60">
      <w:pPr>
        <w:spacing w:after="0" w:line="240" w:lineRule="auto"/>
      </w:pPr>
      <w:r>
        <w:rPr>
          <w:rFonts w:ascii="Consolas" w:hAnsi="Consolas" w:eastAsia="宋体"/>
          <w:b w:val="0"/>
          <w:sz w:val="18"/>
        </w:rPr>
        <w:t xml:space="preserve">                &lt;dt&gt;Players&lt;/dt&gt;</w:t>
      </w:r>
    </w:p>
    <w:p w14:paraId="650041B7">
      <w:pPr>
        <w:spacing w:after="0" w:line="240" w:lineRule="auto"/>
      </w:pPr>
      <w:r>
        <w:rPr>
          <w:rFonts w:ascii="Consolas" w:hAnsi="Consolas" w:eastAsia="宋体"/>
          <w:b w:val="0"/>
          <w:sz w:val="18"/>
        </w:rPr>
        <w:t xml:space="preserve">                &lt;dd&gt;2 - 6&lt;/dd&gt;</w:t>
      </w:r>
    </w:p>
    <w:p w14:paraId="44961D6F">
      <w:pPr>
        <w:spacing w:after="0" w:line="240" w:lineRule="auto"/>
      </w:pPr>
      <w:r>
        <w:rPr>
          <w:rFonts w:ascii="Consolas" w:hAnsi="Consolas" w:eastAsia="宋体"/>
          <w:b w:val="0"/>
          <w:sz w:val="18"/>
        </w:rPr>
        <w:t xml:space="preserve">                &lt;dt&gt;Time&lt;/dt&gt;</w:t>
      </w:r>
    </w:p>
    <w:p w14:paraId="527D3FB9">
      <w:pPr>
        <w:spacing w:after="0" w:line="240" w:lineRule="auto"/>
      </w:pPr>
      <w:r>
        <w:rPr>
          <w:rFonts w:ascii="Consolas" w:hAnsi="Consolas" w:eastAsia="宋体"/>
          <w:b w:val="0"/>
          <w:sz w:val="18"/>
        </w:rPr>
        <w:t xml:space="preserve">                &lt;dd&gt;60 - 120 minutes&lt;/dd&gt;</w:t>
      </w:r>
    </w:p>
    <w:p w14:paraId="122C0709">
      <w:pPr>
        <w:spacing w:after="0" w:line="240" w:lineRule="auto"/>
      </w:pPr>
      <w:r>
        <w:rPr>
          <w:rFonts w:ascii="Consolas" w:hAnsi="Consolas" w:eastAsia="宋体"/>
          <w:b w:val="0"/>
          <w:sz w:val="18"/>
        </w:rPr>
        <w:t xml:space="preserve">            &lt;/dl&gt;</w:t>
      </w:r>
    </w:p>
    <w:p w14:paraId="6FB13EC4">
      <w:pPr>
        <w:spacing w:after="0" w:line="240" w:lineRule="auto"/>
      </w:pPr>
      <w:r>
        <w:rPr>
          <w:rFonts w:ascii="Consolas" w:hAnsi="Consolas" w:eastAsia="宋体"/>
          <w:b w:val="0"/>
          <w:sz w:val="18"/>
        </w:rPr>
        <w:t xml:space="preserve">        &lt;/aside&gt;</w:t>
      </w:r>
    </w:p>
    <w:p w14:paraId="70F5F3EE">
      <w:pPr>
        <w:spacing w:after="0" w:line="240" w:lineRule="auto"/>
      </w:pPr>
      <w:r>
        <w:rPr>
          <w:rFonts w:ascii="Consolas" w:hAnsi="Consolas" w:eastAsia="宋体"/>
          <w:b w:val="0"/>
          <w:sz w:val="18"/>
        </w:rPr>
        <w:t xml:space="preserve"> </w:t>
      </w:r>
    </w:p>
    <w:p w14:paraId="6FCFC914">
      <w:pPr>
        <w:spacing w:after="0" w:line="240" w:lineRule="auto"/>
      </w:pPr>
      <w:r>
        <w:rPr>
          <w:rFonts w:ascii="Consolas" w:hAnsi="Consolas" w:eastAsia="宋体"/>
          <w:b w:val="0"/>
          <w:sz w:val="18"/>
        </w:rPr>
        <w:t xml:space="preserve">        &lt;section&gt;</w:t>
      </w:r>
    </w:p>
    <w:p w14:paraId="78140D3E">
      <w:pPr>
        <w:spacing w:after="0" w:line="240" w:lineRule="auto"/>
      </w:pPr>
      <w:r>
        <w:rPr>
          <w:rFonts w:ascii="Consolas" w:hAnsi="Consolas" w:eastAsia="宋体"/>
          <w:b w:val="0"/>
          <w:sz w:val="18"/>
        </w:rPr>
        <w:t xml:space="preserve">            &lt;h2&gt;Decide the Fate of the World&lt;/h2&gt;</w:t>
      </w:r>
    </w:p>
    <w:p w14:paraId="50728D09">
      <w:pPr>
        <w:spacing w:after="0" w:line="240" w:lineRule="auto"/>
      </w:pPr>
      <w:r>
        <w:rPr>
          <w:rFonts w:ascii="Consolas" w:hAnsi="Consolas" w:eastAsia="宋体"/>
          <w:b w:val="0"/>
          <w:sz w:val="18"/>
        </w:rPr>
        <w:t xml:space="preserve">            &lt;p&gt;Alliance challenges you and your opponents to decide the outcome. As one of the world powers battling for supremacy you must lead your country's military drive; but you can't do it alone. You have to form alliances and then betray your allies before they betray you!&lt;/p&gt;</w:t>
      </w:r>
    </w:p>
    <w:p w14:paraId="411C9E95">
      <w:pPr>
        <w:spacing w:after="0" w:line="240" w:lineRule="auto"/>
      </w:pPr>
      <w:r>
        <w:rPr>
          <w:rFonts w:ascii="Consolas" w:hAnsi="Consolas" w:eastAsia="宋体"/>
          <w:b w:val="0"/>
          <w:sz w:val="18"/>
        </w:rPr>
        <w:t xml:space="preserve">            &lt;p&gt;Decide where to strike, when to strike, and the intensity of the strike. Will it be a bombing raid, an offshore missile barrage, or an invasion with land forces and tanks? Plan your attack, move into enemy territory with your forces and win the conflict.&lt;/p&gt;</w:t>
      </w:r>
    </w:p>
    <w:p w14:paraId="2E0100A8">
      <w:pPr>
        <w:spacing w:after="0" w:line="240" w:lineRule="auto"/>
      </w:pPr>
      <w:r>
        <w:rPr>
          <w:rFonts w:ascii="Consolas" w:hAnsi="Consolas" w:eastAsia="宋体"/>
          <w:b w:val="0"/>
          <w:sz w:val="18"/>
        </w:rPr>
        <w:t xml:space="preserve">            &lt;p&gt;The economic destiny of your nation is also at stake. Buy armaments and develop secret weapons from your country's economic funds and natural reserves, but be sure to save something for the future.&lt;/p&gt;</w:t>
      </w:r>
    </w:p>
    <w:p w14:paraId="1463FF18">
      <w:pPr>
        <w:spacing w:after="0" w:line="240" w:lineRule="auto"/>
      </w:pPr>
      <w:r>
        <w:rPr>
          <w:rFonts w:ascii="Consolas" w:hAnsi="Consolas" w:eastAsia="宋体"/>
          <w:b w:val="0"/>
          <w:sz w:val="18"/>
        </w:rPr>
        <w:t xml:space="preserve"> </w:t>
      </w:r>
    </w:p>
    <w:p w14:paraId="739FC98E">
      <w:pPr>
        <w:spacing w:after="0" w:line="240" w:lineRule="auto"/>
      </w:pPr>
      <w:r>
        <w:rPr>
          <w:rFonts w:ascii="Consolas" w:hAnsi="Consolas" w:eastAsia="宋体"/>
          <w:b w:val="0"/>
          <w:sz w:val="18"/>
        </w:rPr>
        <w:t xml:space="preserve">            &lt;h3&gt;Ratings&lt;/h3&gt;</w:t>
      </w:r>
    </w:p>
    <w:p w14:paraId="50770739">
      <w:pPr>
        <w:spacing w:after="0" w:line="240" w:lineRule="auto"/>
      </w:pPr>
      <w:r>
        <w:rPr>
          <w:rFonts w:ascii="Consolas" w:hAnsi="Consolas" w:eastAsia="宋体"/>
          <w:b w:val="0"/>
          <w:sz w:val="18"/>
        </w:rPr>
        <w:t xml:space="preserve">            &lt;ul&gt;</w:t>
      </w:r>
    </w:p>
    <w:p w14:paraId="19156904">
      <w:pPr>
        <w:spacing w:after="0" w:line="240" w:lineRule="auto"/>
      </w:pPr>
      <w:r>
        <w:rPr>
          <w:rFonts w:ascii="Consolas" w:hAnsi="Consolas" w:eastAsia="宋体"/>
          <w:b w:val="0"/>
          <w:sz w:val="18"/>
        </w:rPr>
        <w:t xml:space="preserve">                &lt;li&gt;Entertainment (7/10)&lt;/li&gt;</w:t>
      </w:r>
    </w:p>
    <w:p w14:paraId="4403EFBE">
      <w:pPr>
        <w:spacing w:after="0" w:line="240" w:lineRule="auto"/>
      </w:pPr>
      <w:r>
        <w:rPr>
          <w:rFonts w:ascii="Consolas" w:hAnsi="Consolas" w:eastAsia="宋体"/>
          <w:b w:val="0"/>
          <w:sz w:val="18"/>
        </w:rPr>
        <w:t xml:space="preserve">                &lt;li&gt;Strategy (10/10)&lt;/li&gt;</w:t>
      </w:r>
    </w:p>
    <w:p w14:paraId="49F3795B">
      <w:pPr>
        <w:spacing w:after="0" w:line="240" w:lineRule="auto"/>
      </w:pPr>
      <w:r>
        <w:rPr>
          <w:rFonts w:ascii="Consolas" w:hAnsi="Consolas" w:eastAsia="宋体"/>
          <w:b w:val="0"/>
          <w:sz w:val="18"/>
        </w:rPr>
        <w:t xml:space="preserve">                &lt;li&gt;Innovation (6/10)&lt;/li&gt;</w:t>
      </w:r>
    </w:p>
    <w:p w14:paraId="5CE76D43">
      <w:pPr>
        <w:spacing w:after="0" w:line="240" w:lineRule="auto"/>
      </w:pPr>
      <w:r>
        <w:rPr>
          <w:rFonts w:ascii="Consolas" w:hAnsi="Consolas" w:eastAsia="宋体"/>
          <w:b w:val="0"/>
          <w:sz w:val="18"/>
        </w:rPr>
        <w:t xml:space="preserve">                &lt;li&gt;Art Work (5/10)&lt;/li&gt;</w:t>
      </w:r>
    </w:p>
    <w:p w14:paraId="3BBCC6D5">
      <w:pPr>
        <w:spacing w:after="0" w:line="240" w:lineRule="auto"/>
      </w:pPr>
      <w:r>
        <w:rPr>
          <w:rFonts w:ascii="Consolas" w:hAnsi="Consolas" w:eastAsia="宋体"/>
          <w:b w:val="0"/>
          <w:sz w:val="18"/>
        </w:rPr>
        <w:t xml:space="preserve">                &lt;li&gt;Community Enjoyment (8/10)&lt;/li&gt;</w:t>
      </w:r>
    </w:p>
    <w:p w14:paraId="41A7146E">
      <w:pPr>
        <w:spacing w:after="0" w:line="240" w:lineRule="auto"/>
      </w:pPr>
      <w:r>
        <w:rPr>
          <w:rFonts w:ascii="Consolas" w:hAnsi="Consolas" w:eastAsia="宋体"/>
          <w:b w:val="0"/>
          <w:sz w:val="18"/>
        </w:rPr>
        <w:t xml:space="preserve">                &lt;li&gt;Ease of Set Up (7/10)&lt;/li&gt;</w:t>
      </w:r>
    </w:p>
    <w:p w14:paraId="12C938E8">
      <w:pPr>
        <w:spacing w:after="0" w:line="240" w:lineRule="auto"/>
      </w:pPr>
      <w:r>
        <w:rPr>
          <w:rFonts w:ascii="Consolas" w:hAnsi="Consolas" w:eastAsia="宋体"/>
          <w:b w:val="0"/>
          <w:sz w:val="18"/>
        </w:rPr>
        <w:t xml:space="preserve">                &lt;li&gt;Play Again (5/10)&lt;/li&gt;</w:t>
      </w:r>
    </w:p>
    <w:p w14:paraId="7C4A5354">
      <w:pPr>
        <w:spacing w:after="0" w:line="240" w:lineRule="auto"/>
      </w:pPr>
      <w:r>
        <w:rPr>
          <w:rFonts w:ascii="Consolas" w:hAnsi="Consolas" w:eastAsia="宋体"/>
          <w:b w:val="0"/>
          <w:sz w:val="18"/>
        </w:rPr>
        <w:t xml:space="preserve">                &lt;li&gt;OVERALL (6.86/10)&lt;/li&gt;</w:t>
      </w:r>
    </w:p>
    <w:p w14:paraId="3473607F">
      <w:pPr>
        <w:spacing w:after="0" w:line="240" w:lineRule="auto"/>
      </w:pPr>
      <w:r>
        <w:rPr>
          <w:rFonts w:ascii="Consolas" w:hAnsi="Consolas" w:eastAsia="宋体"/>
          <w:b w:val="0"/>
          <w:sz w:val="18"/>
        </w:rPr>
        <w:t xml:space="preserve">            &lt;/ul&gt;</w:t>
      </w:r>
    </w:p>
    <w:p w14:paraId="339301C4">
      <w:pPr>
        <w:spacing w:after="0" w:line="240" w:lineRule="auto"/>
      </w:pPr>
      <w:r>
        <w:rPr>
          <w:rFonts w:ascii="Consolas" w:hAnsi="Consolas" w:eastAsia="宋体"/>
          <w:b w:val="0"/>
          <w:sz w:val="18"/>
        </w:rPr>
        <w:t xml:space="preserve">        &lt;/section&gt;</w:t>
      </w:r>
    </w:p>
    <w:p w14:paraId="05977E8E">
      <w:pPr>
        <w:spacing w:after="0" w:line="240" w:lineRule="auto"/>
      </w:pPr>
      <w:r>
        <w:rPr>
          <w:rFonts w:ascii="Consolas" w:hAnsi="Consolas" w:eastAsia="宋体"/>
          <w:b w:val="0"/>
          <w:sz w:val="18"/>
        </w:rPr>
        <w:t xml:space="preserve"> </w:t>
      </w:r>
    </w:p>
    <w:p w14:paraId="3944E62F">
      <w:pPr>
        <w:spacing w:after="0" w:line="240" w:lineRule="auto"/>
      </w:pPr>
      <w:r>
        <w:rPr>
          <w:rFonts w:ascii="Consolas" w:hAnsi="Consolas" w:eastAsia="宋体"/>
          <w:b w:val="0"/>
          <w:sz w:val="18"/>
        </w:rPr>
        <w:t xml:space="preserve">        &lt;section&gt;</w:t>
      </w:r>
    </w:p>
    <w:p w14:paraId="65FC2819">
      <w:pPr>
        <w:spacing w:after="0" w:line="240" w:lineRule="auto"/>
      </w:pPr>
      <w:r>
        <w:rPr>
          <w:rFonts w:ascii="Consolas" w:hAnsi="Consolas" w:eastAsia="宋体"/>
          <w:b w:val="0"/>
          <w:sz w:val="18"/>
        </w:rPr>
        <w:t xml:space="preserve">            &lt;h2&gt;Media Reviews&lt;/h2&gt;</w:t>
      </w:r>
    </w:p>
    <w:p w14:paraId="369BBD78">
      <w:pPr>
        <w:spacing w:after="0" w:line="240" w:lineRule="auto"/>
      </w:pPr>
      <w:r>
        <w:rPr>
          <w:rFonts w:ascii="Consolas" w:hAnsi="Consolas" w:eastAsia="宋体"/>
          <w:b w:val="0"/>
          <w:sz w:val="18"/>
        </w:rPr>
        <w:t xml:space="preserve"> </w:t>
      </w:r>
    </w:p>
    <w:p w14:paraId="32BF5D63">
      <w:pPr>
        <w:spacing w:after="0" w:line="240" w:lineRule="auto"/>
      </w:pPr>
      <w:r>
        <w:rPr>
          <w:rFonts w:ascii="Consolas" w:hAnsi="Consolas" w:eastAsia="宋体"/>
          <w:b w:val="0"/>
          <w:sz w:val="18"/>
        </w:rPr>
        <w:t xml:space="preserve">            &lt;blockquote&gt;</w:t>
      </w:r>
    </w:p>
    <w:p w14:paraId="5CCB2570">
      <w:pPr>
        <w:spacing w:after="0" w:line="240" w:lineRule="auto"/>
      </w:pPr>
      <w:r>
        <w:rPr>
          <w:rFonts w:ascii="Consolas" w:hAnsi="Consolas" w:eastAsia="宋体"/>
          <w:b w:val="0"/>
          <w:sz w:val="18"/>
        </w:rPr>
        <w:t xml:space="preserve">                &lt;h3&gt;Tedious and Confusing&lt;/h3&gt;</w:t>
      </w:r>
    </w:p>
    <w:p w14:paraId="52C69306">
      <w:pPr>
        <w:spacing w:after="0" w:line="240" w:lineRule="auto"/>
      </w:pPr>
      <w:r>
        <w:rPr>
          <w:rFonts w:ascii="Consolas" w:hAnsi="Consolas" w:eastAsia="宋体"/>
          <w:b w:val="0"/>
          <w:sz w:val="18"/>
        </w:rPr>
        <w:t xml:space="preserve">                &lt;p&gt;The list of war simulation games is long. All of them share similar features including the formation of temporary Alliance and battles simulated through random draws of a deck or the roll of the die. Alliance offers very little that is new or innovative in that regard.&lt;/p&gt;</w:t>
      </w:r>
    </w:p>
    <w:p w14:paraId="4802CCC3">
      <w:pPr>
        <w:spacing w:after="0" w:line="240" w:lineRule="auto"/>
      </w:pPr>
      <w:r>
        <w:rPr>
          <w:rFonts w:ascii="Consolas" w:hAnsi="Consolas" w:eastAsia="宋体"/>
          <w:b w:val="0"/>
          <w:sz w:val="18"/>
        </w:rPr>
        <w:t xml:space="preserve">                &lt;p&gt;We found the game to be too drawn-out and confusing. In fact, I dare say we spent more time reading and rereading the rule book than actually playing the game. If you want to read a book on war, we suggest Sun Tzu.&lt;/p&gt;</w:t>
      </w:r>
    </w:p>
    <w:p w14:paraId="0F3FDB86">
      <w:pPr>
        <w:spacing w:after="0" w:line="240" w:lineRule="auto"/>
      </w:pPr>
      <w:r>
        <w:rPr>
          <w:rFonts w:ascii="Consolas" w:hAnsi="Consolas" w:eastAsia="宋体"/>
          <w:b w:val="0"/>
          <w:sz w:val="18"/>
        </w:rPr>
        <w:t xml:space="preserve">                &lt;p&gt;Rating: &lt;strong&gt;1 / 5&lt;/strong&gt;&lt;br /&gt;</w:t>
      </w:r>
    </w:p>
    <w:p w14:paraId="6F498EEA">
      <w:pPr>
        <w:spacing w:after="0" w:line="240" w:lineRule="auto"/>
      </w:pPr>
      <w:r>
        <w:rPr>
          <w:rFonts w:ascii="Consolas" w:hAnsi="Consolas" w:eastAsia="宋体"/>
          <w:b w:val="0"/>
          <w:sz w:val="18"/>
        </w:rPr>
        <w:t xml:space="preserve">                &lt;cite&gt;Board Game Review&lt;/cite&gt; (&lt;a href="http://www.example.com/bgreview"&gt;http://www.example.com/bgreview&lt;/a&gt;)&lt;/p&gt;</w:t>
      </w:r>
    </w:p>
    <w:p w14:paraId="3DE3E63F">
      <w:pPr>
        <w:spacing w:after="0" w:line="240" w:lineRule="auto"/>
      </w:pPr>
      <w:r>
        <w:rPr>
          <w:rFonts w:ascii="Consolas" w:hAnsi="Consolas" w:eastAsia="宋体"/>
          <w:b w:val="0"/>
          <w:sz w:val="18"/>
        </w:rPr>
        <w:t xml:space="preserve">            &lt;/blockquote&gt;</w:t>
      </w:r>
    </w:p>
    <w:p w14:paraId="47BA06B1">
      <w:pPr>
        <w:spacing w:after="0" w:line="240" w:lineRule="auto"/>
      </w:pPr>
      <w:r>
        <w:rPr>
          <w:rFonts w:ascii="Consolas" w:hAnsi="Consolas" w:eastAsia="宋体"/>
          <w:b w:val="0"/>
          <w:sz w:val="18"/>
        </w:rPr>
        <w:t xml:space="preserve"> </w:t>
      </w:r>
    </w:p>
    <w:p w14:paraId="2842FACA">
      <w:pPr>
        <w:spacing w:after="0" w:line="240" w:lineRule="auto"/>
      </w:pPr>
      <w:r>
        <w:rPr>
          <w:rFonts w:ascii="Consolas" w:hAnsi="Consolas" w:eastAsia="宋体"/>
          <w:b w:val="0"/>
          <w:sz w:val="18"/>
        </w:rPr>
        <w:t xml:space="preserve">            &lt;blockquote&gt;</w:t>
      </w:r>
    </w:p>
    <w:p w14:paraId="09C401D8">
      <w:pPr>
        <w:spacing w:after="0" w:line="240" w:lineRule="auto"/>
      </w:pPr>
      <w:r>
        <w:rPr>
          <w:rFonts w:ascii="Consolas" w:hAnsi="Consolas" w:eastAsia="宋体"/>
          <w:b w:val="0"/>
          <w:sz w:val="18"/>
        </w:rPr>
        <w:t xml:space="preserve">                &lt;h3&gt;Decent Game but Many are Better&lt;/h3&gt;</w:t>
      </w:r>
    </w:p>
    <w:p w14:paraId="571A2A32">
      <w:pPr>
        <w:spacing w:after="0" w:line="240" w:lineRule="auto"/>
      </w:pPr>
      <w:r>
        <w:rPr>
          <w:rFonts w:ascii="Consolas" w:hAnsi="Consolas" w:eastAsia="宋体"/>
          <w:b w:val="0"/>
          <w:sz w:val="18"/>
        </w:rPr>
        <w:t xml:space="preserve">                &lt;p&gt;Alliance is a good war simulation game. We found the game play to be robust and engaging. The rules are long and drawn out but, for anyone with experience in this class of board games, there is little there that's unexpected or difficult. We think the battle simulation cards are some of the best we have encountered.&lt;/p&gt;</w:t>
      </w:r>
    </w:p>
    <w:p w14:paraId="15EB6E82">
      <w:pPr>
        <w:spacing w:after="0" w:line="240" w:lineRule="auto"/>
      </w:pPr>
      <w:r>
        <w:rPr>
          <w:rFonts w:ascii="Consolas" w:hAnsi="Consolas" w:eastAsia="宋体"/>
          <w:b w:val="0"/>
          <w:sz w:val="18"/>
        </w:rPr>
        <w:t xml:space="preserve">                &lt;p&gt;All of that being said, the competition for this type of game is fierce. There are a lot of established titles with loyal clients. We're not exactly sure where Alliance fits in with that group. It's a good game, but not good enough to draw our attention away from games like Battle Tested and Global Conflict.&lt;/p&gt;</w:t>
      </w:r>
    </w:p>
    <w:p w14:paraId="1B329668">
      <w:pPr>
        <w:spacing w:after="0" w:line="240" w:lineRule="auto"/>
      </w:pPr>
      <w:r>
        <w:rPr>
          <w:rFonts w:ascii="Consolas" w:hAnsi="Consolas" w:eastAsia="宋体"/>
          <w:b w:val="0"/>
          <w:sz w:val="18"/>
        </w:rPr>
        <w:t xml:space="preserve">                &lt;p&gt;Rating: &lt;strong&gt;7 / 10&lt;/strong&gt;&lt;br /&gt;</w:t>
      </w:r>
    </w:p>
    <w:p w14:paraId="3D87542C">
      <w:pPr>
        <w:spacing w:after="0" w:line="240" w:lineRule="auto"/>
      </w:pPr>
      <w:r>
        <w:rPr>
          <w:rFonts w:ascii="Consolas" w:hAnsi="Consolas" w:eastAsia="宋体"/>
          <w:b w:val="0"/>
          <w:sz w:val="18"/>
        </w:rPr>
        <w:t xml:space="preserve">                &lt;cite&gt;Tactics and Trials&lt;/cite&gt; (&lt;a href="http://www.example.com/tacticstrials"&gt;http://www.example.com/tacticstrials&lt;/a&gt;)&lt;/p&gt;</w:t>
      </w:r>
    </w:p>
    <w:p w14:paraId="69672A77">
      <w:pPr>
        <w:spacing w:after="0" w:line="240" w:lineRule="auto"/>
      </w:pPr>
      <w:r>
        <w:rPr>
          <w:rFonts w:ascii="Consolas" w:hAnsi="Consolas" w:eastAsia="宋体"/>
          <w:b w:val="0"/>
          <w:sz w:val="18"/>
        </w:rPr>
        <w:t xml:space="preserve">            &lt;/blockquote&gt;</w:t>
      </w:r>
    </w:p>
    <w:p w14:paraId="6B0382FE">
      <w:pPr>
        <w:spacing w:after="0" w:line="240" w:lineRule="auto"/>
      </w:pPr>
      <w:r>
        <w:rPr>
          <w:rFonts w:ascii="Consolas" w:hAnsi="Consolas" w:eastAsia="宋体"/>
          <w:b w:val="0"/>
          <w:sz w:val="18"/>
        </w:rPr>
        <w:t xml:space="preserve"> </w:t>
      </w:r>
    </w:p>
    <w:p w14:paraId="77B0ED9A">
      <w:pPr>
        <w:spacing w:after="0" w:line="240" w:lineRule="auto"/>
      </w:pPr>
      <w:r>
        <w:rPr>
          <w:rFonts w:ascii="Consolas" w:hAnsi="Consolas" w:eastAsia="宋体"/>
          <w:b w:val="0"/>
          <w:sz w:val="18"/>
        </w:rPr>
        <w:t xml:space="preserve">            &lt;blockquote&gt;</w:t>
      </w:r>
    </w:p>
    <w:p w14:paraId="1680F833">
      <w:pPr>
        <w:spacing w:after="0" w:line="240" w:lineRule="auto"/>
      </w:pPr>
      <w:r>
        <w:rPr>
          <w:rFonts w:ascii="Consolas" w:hAnsi="Consolas" w:eastAsia="宋体"/>
          <w:b w:val="0"/>
          <w:sz w:val="18"/>
        </w:rPr>
        <w:t xml:space="preserve">                &lt;h3&gt;Fun and Challenging&lt;/h3&gt;</w:t>
      </w:r>
    </w:p>
    <w:p w14:paraId="4F27DF05">
      <w:pPr>
        <w:spacing w:after="0" w:line="240" w:lineRule="auto"/>
      </w:pPr>
      <w:r>
        <w:rPr>
          <w:rFonts w:ascii="Consolas" w:hAnsi="Consolas" w:eastAsia="宋体"/>
          <w:b w:val="0"/>
          <w:sz w:val="18"/>
        </w:rPr>
        <w:t xml:space="preserve">                &lt;p&gt;Alliance is fun game and is sure to appeal to war game enthusiasts. We think it offers several new ideas that we're surprised have not been utilized in other simulation games. The card system and the investment options give the game a "real world" feel.&lt;/p&gt;</w:t>
      </w:r>
    </w:p>
    <w:p w14:paraId="291C8277">
      <w:pPr>
        <w:spacing w:after="0" w:line="240" w:lineRule="auto"/>
      </w:pPr>
      <w:r>
        <w:rPr>
          <w:rFonts w:ascii="Consolas" w:hAnsi="Consolas" w:eastAsia="宋体"/>
          <w:b w:val="0"/>
          <w:sz w:val="18"/>
        </w:rPr>
        <w:t xml:space="preserve">                &lt;h4&gt;Things We Liked&lt;/h4&gt;</w:t>
      </w:r>
    </w:p>
    <w:p w14:paraId="21EC2E03">
      <w:pPr>
        <w:spacing w:after="0" w:line="240" w:lineRule="auto"/>
      </w:pPr>
      <w:r>
        <w:rPr>
          <w:rFonts w:ascii="Consolas" w:hAnsi="Consolas" w:eastAsia="宋体"/>
          <w:b w:val="0"/>
          <w:sz w:val="18"/>
        </w:rPr>
        <w:t xml:space="preserve">                &lt;ul&gt;</w:t>
      </w:r>
    </w:p>
    <w:p w14:paraId="2276E421">
      <w:pPr>
        <w:spacing w:after="0" w:line="240" w:lineRule="auto"/>
      </w:pPr>
      <w:r>
        <w:rPr>
          <w:rFonts w:ascii="Consolas" w:hAnsi="Consolas" w:eastAsia="宋体"/>
          <w:b w:val="0"/>
          <w:sz w:val="18"/>
        </w:rPr>
        <w:t xml:space="preserve">                    &lt;li&gt;Variety of Battle Scenarios&lt;/li&gt;</w:t>
      </w:r>
    </w:p>
    <w:p w14:paraId="2CCDE604">
      <w:pPr>
        <w:spacing w:after="0" w:line="240" w:lineRule="auto"/>
      </w:pPr>
      <w:r>
        <w:rPr>
          <w:rFonts w:ascii="Consolas" w:hAnsi="Consolas" w:eastAsia="宋体"/>
          <w:b w:val="0"/>
          <w:sz w:val="18"/>
        </w:rPr>
        <w:t xml:space="preserve">                    &lt;li&gt;Flexible Rules and Setup&lt;/li&gt;</w:t>
      </w:r>
    </w:p>
    <w:p w14:paraId="0E2B2F7E">
      <w:pPr>
        <w:spacing w:after="0" w:line="240" w:lineRule="auto"/>
      </w:pPr>
      <w:r>
        <w:rPr>
          <w:rFonts w:ascii="Consolas" w:hAnsi="Consolas" w:eastAsia="宋体"/>
          <w:b w:val="0"/>
          <w:sz w:val="18"/>
        </w:rPr>
        <w:t xml:space="preserve">                    &lt;li&gt;Detail and Historical Accuracy&lt;/li&gt;</w:t>
      </w:r>
    </w:p>
    <w:p w14:paraId="0DD958EC">
      <w:pPr>
        <w:spacing w:after="0" w:line="240" w:lineRule="auto"/>
      </w:pPr>
      <w:r>
        <w:rPr>
          <w:rFonts w:ascii="Consolas" w:hAnsi="Consolas" w:eastAsia="宋体"/>
          <w:b w:val="0"/>
          <w:sz w:val="18"/>
        </w:rPr>
        <w:t xml:space="preserve">                    &lt;li&gt;Wealth of Expansion Packs&lt;/li&gt;</w:t>
      </w:r>
    </w:p>
    <w:p w14:paraId="073A5F53">
      <w:pPr>
        <w:spacing w:after="0" w:line="240" w:lineRule="auto"/>
      </w:pPr>
      <w:r>
        <w:rPr>
          <w:rFonts w:ascii="Consolas" w:hAnsi="Consolas" w:eastAsia="宋体"/>
          <w:b w:val="0"/>
          <w:sz w:val="18"/>
        </w:rPr>
        <w:t xml:space="preserve">                &lt;/ul&gt;</w:t>
      </w:r>
    </w:p>
    <w:p w14:paraId="32AC6A91">
      <w:pPr>
        <w:spacing w:after="0" w:line="240" w:lineRule="auto"/>
      </w:pPr>
      <w:r>
        <w:rPr>
          <w:rFonts w:ascii="Consolas" w:hAnsi="Consolas" w:eastAsia="宋体"/>
          <w:b w:val="0"/>
          <w:sz w:val="18"/>
        </w:rPr>
        <w:t xml:space="preserve">                &lt;h4&gt;Things We Hated&lt;/h4&gt;</w:t>
      </w:r>
    </w:p>
    <w:p w14:paraId="219D8CF5">
      <w:pPr>
        <w:spacing w:after="0" w:line="240" w:lineRule="auto"/>
      </w:pPr>
      <w:r>
        <w:rPr>
          <w:rFonts w:ascii="Consolas" w:hAnsi="Consolas" w:eastAsia="宋体"/>
          <w:b w:val="0"/>
          <w:sz w:val="18"/>
        </w:rPr>
        <w:t xml:space="preserve">                &lt;ul&gt;</w:t>
      </w:r>
    </w:p>
    <w:p w14:paraId="3B804A8E">
      <w:pPr>
        <w:spacing w:after="0" w:line="240" w:lineRule="auto"/>
      </w:pPr>
      <w:r>
        <w:rPr>
          <w:rFonts w:ascii="Consolas" w:hAnsi="Consolas" w:eastAsia="宋体"/>
          <w:b w:val="0"/>
          <w:sz w:val="18"/>
        </w:rPr>
        <w:t xml:space="preserve">                    &lt;li&gt;Long and Complicated Rule Book&lt;/li&gt;</w:t>
      </w:r>
    </w:p>
    <w:p w14:paraId="75BEEBF2">
      <w:pPr>
        <w:spacing w:after="0" w:line="240" w:lineRule="auto"/>
      </w:pPr>
      <w:r>
        <w:rPr>
          <w:rFonts w:ascii="Consolas" w:hAnsi="Consolas" w:eastAsia="宋体"/>
          <w:b w:val="0"/>
          <w:sz w:val="18"/>
        </w:rPr>
        <w:t xml:space="preserve">                    &lt;li&gt;Setup takes too Long&lt;/li&gt;</w:t>
      </w:r>
    </w:p>
    <w:p w14:paraId="56CE95A7">
      <w:pPr>
        <w:spacing w:after="0" w:line="240" w:lineRule="auto"/>
      </w:pPr>
      <w:r>
        <w:rPr>
          <w:rFonts w:ascii="Consolas" w:hAnsi="Consolas" w:eastAsia="宋体"/>
          <w:b w:val="0"/>
          <w:sz w:val="18"/>
        </w:rPr>
        <w:t xml:space="preserve">                &lt;/ul&gt;</w:t>
      </w:r>
    </w:p>
    <w:p w14:paraId="684A08CB">
      <w:pPr>
        <w:spacing w:after="0" w:line="240" w:lineRule="auto"/>
      </w:pPr>
      <w:r>
        <w:rPr>
          <w:rFonts w:ascii="Consolas" w:hAnsi="Consolas" w:eastAsia="宋体"/>
          <w:b w:val="0"/>
          <w:sz w:val="18"/>
        </w:rPr>
        <w:t xml:space="preserve">                &lt;p&gt;This is a great game for anyone 16 years or older. Younger players may have trouble with the rules and may be bored.&lt;/p&gt;</w:t>
      </w:r>
    </w:p>
    <w:p w14:paraId="31964A2D">
      <w:pPr>
        <w:spacing w:after="0" w:line="240" w:lineRule="auto"/>
      </w:pPr>
      <w:r>
        <w:rPr>
          <w:rFonts w:ascii="Consolas" w:hAnsi="Consolas" w:eastAsia="宋体"/>
          <w:b w:val="0"/>
          <w:sz w:val="18"/>
        </w:rPr>
        <w:t xml:space="preserve">                &lt;p&gt;Rating: &lt;strong&gt;4 / 5&lt;/strong&gt;&lt;br /&gt;</w:t>
      </w:r>
    </w:p>
    <w:p w14:paraId="61F1785A">
      <w:pPr>
        <w:spacing w:after="0" w:line="240" w:lineRule="auto"/>
      </w:pPr>
      <w:r>
        <w:rPr>
          <w:rFonts w:ascii="Consolas" w:hAnsi="Consolas" w:eastAsia="宋体"/>
          <w:b w:val="0"/>
          <w:sz w:val="18"/>
        </w:rPr>
        <w:t xml:space="preserve">                &lt;cite&gt;Leisure Room Gamers&lt;/cite&gt; (&lt;a href="http://www.example.com/leisureroom"&gt;http://www.example.com/leisureroom&lt;/a&gt;)&lt;/p&gt;</w:t>
      </w:r>
    </w:p>
    <w:p w14:paraId="14465892">
      <w:pPr>
        <w:spacing w:after="0" w:line="240" w:lineRule="auto"/>
      </w:pPr>
      <w:r>
        <w:rPr>
          <w:rFonts w:ascii="Consolas" w:hAnsi="Consolas" w:eastAsia="宋体"/>
          <w:b w:val="0"/>
          <w:sz w:val="18"/>
        </w:rPr>
        <w:t xml:space="preserve">            &lt;/blockquote&gt;</w:t>
      </w:r>
    </w:p>
    <w:p w14:paraId="12BABC2F">
      <w:pPr>
        <w:spacing w:after="0" w:line="240" w:lineRule="auto"/>
      </w:pPr>
      <w:r>
        <w:rPr>
          <w:rFonts w:ascii="Consolas" w:hAnsi="Consolas" w:eastAsia="宋体"/>
          <w:b w:val="0"/>
          <w:sz w:val="18"/>
        </w:rPr>
        <w:t xml:space="preserve">        &lt;/section&gt;</w:t>
      </w:r>
    </w:p>
    <w:p w14:paraId="37CE55D5">
      <w:pPr>
        <w:spacing w:after="0" w:line="240" w:lineRule="auto"/>
      </w:pPr>
      <w:r>
        <w:rPr>
          <w:rFonts w:ascii="Consolas" w:hAnsi="Consolas" w:eastAsia="宋体"/>
          <w:b w:val="0"/>
          <w:sz w:val="18"/>
        </w:rPr>
        <w:t xml:space="preserve">    &lt;/article&gt;</w:t>
      </w:r>
    </w:p>
    <w:p w14:paraId="409449DF">
      <w:pPr>
        <w:spacing w:after="0" w:line="240" w:lineRule="auto"/>
      </w:pPr>
      <w:r>
        <w:rPr>
          <w:rFonts w:ascii="Consolas" w:hAnsi="Consolas" w:eastAsia="宋体"/>
          <w:b w:val="0"/>
          <w:sz w:val="18"/>
        </w:rPr>
        <w:t xml:space="preserve"> </w:t>
      </w:r>
    </w:p>
    <w:p w14:paraId="51B9C301">
      <w:pPr>
        <w:spacing w:after="0" w:line="240" w:lineRule="auto"/>
      </w:pPr>
      <w:r>
        <w:rPr>
          <w:rFonts w:ascii="Consolas" w:hAnsi="Consolas" w:eastAsia="宋体"/>
          <w:b w:val="0"/>
          <w:sz w:val="18"/>
        </w:rPr>
        <w:t xml:space="preserve">    &lt;footer&gt;</w:t>
      </w:r>
    </w:p>
    <w:p w14:paraId="1D64CC8F">
      <w:pPr>
        <w:spacing w:after="0" w:line="240" w:lineRule="auto"/>
      </w:pPr>
      <w:r>
        <w:rPr>
          <w:rFonts w:ascii="Consolas" w:hAnsi="Consolas" w:eastAsia="宋体"/>
          <w:b w:val="0"/>
          <w:sz w:val="18"/>
        </w:rPr>
        <w:t xml:space="preserve">        &lt;p&gt;Harpe Gaming &amp;copy; 785 Chester Avenue &amp;bull; Morgantown, WV 26502&lt;/p&gt;</w:t>
      </w:r>
    </w:p>
    <w:p w14:paraId="2C3C272B">
      <w:pPr>
        <w:spacing w:after="0" w:line="240" w:lineRule="auto"/>
      </w:pPr>
      <w:r>
        <w:rPr>
          <w:rFonts w:ascii="Consolas" w:hAnsi="Consolas" w:eastAsia="宋体"/>
          <w:b w:val="0"/>
          <w:sz w:val="18"/>
        </w:rPr>
        <w:t xml:space="preserve">    &lt;/footer&gt;</w:t>
      </w:r>
    </w:p>
    <w:p w14:paraId="042BE26A">
      <w:pPr>
        <w:spacing w:after="0" w:line="240" w:lineRule="auto"/>
      </w:pPr>
      <w:r>
        <w:rPr>
          <w:rFonts w:ascii="Consolas" w:hAnsi="Consolas" w:eastAsia="宋体"/>
          <w:b w:val="0"/>
          <w:sz w:val="18"/>
        </w:rPr>
        <w:t xml:space="preserve"> </w:t>
      </w:r>
    </w:p>
    <w:p w14:paraId="556D96D0">
      <w:pPr>
        <w:spacing w:after="0" w:line="240" w:lineRule="auto"/>
      </w:pPr>
      <w:r>
        <w:rPr>
          <w:rFonts w:ascii="Consolas" w:hAnsi="Consolas" w:eastAsia="宋体"/>
          <w:b w:val="0"/>
          <w:sz w:val="18"/>
        </w:rPr>
        <w:t>&lt;/body&gt;</w:t>
      </w:r>
    </w:p>
    <w:p w14:paraId="56AE8BC3">
      <w:pPr>
        <w:spacing w:after="0" w:line="240" w:lineRule="auto"/>
      </w:pPr>
      <w:r>
        <w:rPr>
          <w:rFonts w:ascii="Consolas" w:hAnsi="Consolas" w:eastAsia="宋体"/>
          <w:b w:val="0"/>
          <w:sz w:val="18"/>
        </w:rPr>
        <w:t>&lt;/html&gt;</w:t>
      </w:r>
    </w:p>
    <w:p w14:paraId="374F749E"/>
    <w:p w14:paraId="0C8CB748">
      <w:pPr>
        <w:spacing w:line="288" w:lineRule="auto"/>
      </w:pPr>
      <w:r>
        <w:rPr>
          <w:rFonts w:ascii="Times New Roman" w:hAnsi="Times New Roman" w:eastAsia="宋体"/>
          <w:b/>
          <w:sz w:val="26"/>
        </w:rPr>
        <w:t>运行效果：</w:t>
      </w:r>
    </w:p>
    <w:p w14:paraId="7A1A7650">
      <w:pPr>
        <w:spacing w:line="288" w:lineRule="auto"/>
      </w:pPr>
      <w:r>
        <w:rPr>
          <w:rFonts w:ascii="Times New Roman" w:hAnsi="Times New Roman" w:eastAsia="宋体"/>
          <w:b/>
          <w:sz w:val="22"/>
        </w:rPr>
        <w:t>（index.html）运行效果</w:t>
      </w:r>
    </w:p>
    <w:p w14:paraId="2F0BE31C">
      <w:pPr>
        <w:jc w:val="center"/>
      </w:pPr>
      <w:r>
        <w:drawing>
          <wp:inline distT="0" distB="0" distL="114300" distR="114300">
            <wp:extent cx="5399405" cy="3796665"/>
            <wp:effectExtent l="0" t="0" r="1079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3796875"/>
                    </a:xfrm>
                    <a:prstGeom prst="rect">
                      <a:avLst/>
                    </a:prstGeom>
                  </pic:spPr>
                </pic:pic>
              </a:graphicData>
            </a:graphic>
          </wp:inline>
        </w:drawing>
      </w:r>
    </w:p>
    <w:p w14:paraId="28048212">
      <w:pPr>
        <w:spacing w:line="288" w:lineRule="auto"/>
      </w:pPr>
      <w:r>
        <w:rPr>
          <w:rFonts w:ascii="Times New Roman" w:hAnsi="Times New Roman" w:eastAsia="宋体"/>
          <w:b/>
          <w:sz w:val="22"/>
        </w:rPr>
        <w:t>（hg_towers.html）运行效果</w:t>
      </w:r>
    </w:p>
    <w:p w14:paraId="50FAE098">
      <w:pPr>
        <w:jc w:val="center"/>
      </w:pPr>
      <w:r>
        <w:drawing>
          <wp:inline distT="0" distB="0" distL="114300" distR="114300">
            <wp:extent cx="5399405" cy="3796665"/>
            <wp:effectExtent l="0" t="0" r="1079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796875"/>
                    </a:xfrm>
                    <a:prstGeom prst="rect">
                      <a:avLst/>
                    </a:prstGeom>
                  </pic:spPr>
                </pic:pic>
              </a:graphicData>
            </a:graphic>
          </wp:inline>
        </w:drawing>
      </w:r>
    </w:p>
    <w:p w14:paraId="2A021BD1">
      <w:pPr>
        <w:spacing w:line="288" w:lineRule="auto"/>
      </w:pPr>
      <w:r>
        <w:rPr>
          <w:rFonts w:ascii="Times New Roman" w:hAnsi="Times New Roman" w:eastAsia="宋体"/>
          <w:b/>
          <w:sz w:val="22"/>
        </w:rPr>
        <w:t>（hg_alliance.html）运行效果</w:t>
      </w:r>
    </w:p>
    <w:p w14:paraId="415F7DB2">
      <w:pPr>
        <w:spacing w:line="288" w:lineRule="auto"/>
        <w:jc w:val="center"/>
      </w:pPr>
      <w:r>
        <w:drawing>
          <wp:inline distT="0" distB="0" distL="114300" distR="114300">
            <wp:extent cx="5399405" cy="3796665"/>
            <wp:effectExtent l="0" t="0" r="1079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3796875"/>
                    </a:xfrm>
                    <a:prstGeom prst="rect">
                      <a:avLst/>
                    </a:prstGeom>
                  </pic:spPr>
                </pic:pic>
              </a:graphicData>
            </a:graphic>
          </wp:inline>
        </w:drawing>
      </w:r>
    </w:p>
    <w:p w14:paraId="1927785A">
      <w:pPr>
        <w:spacing w:line="360" w:lineRule="auto"/>
      </w:pPr>
      <w:bookmarkStart w:id="0" w:name="_GoBack"/>
      <w:bookmarkEnd w:id="0"/>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CA2E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1862</Words>
  <Characters>10813</Characters>
  <Lines>0</Lines>
  <Paragraphs>0</Paragraphs>
  <TotalTime>0</TotalTime>
  <ScaleCrop>false</ScaleCrop>
  <LinksUpToDate>false</LinksUpToDate>
  <CharactersWithSpaces>14966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注定星辰</cp:lastModifiedBy>
  <dcterms:modified xsi:type="dcterms:W3CDTF">2026-09-14T08:58:29Z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eyJoZGlkIjoiZDZkY2FjNWE2MGEwMzZkZTE0NjE4ZWM4ZTRkY2ZmY2QiLCJ1c2VySWQiOiI1ODc5NTU3MDgifQ==</vt:lpwstr>
  </property>
  <property fmtid="{D5CDD505-2E9C-101B-9397-08002B2CF9AE}" pid="3" name="KSOProductBuildVer">
    <vt:lpwstr>2052-12.1.0.28505</vt:lpwstr>
  </property>
  <property fmtid="{D5CDD505-2E9C-101B-9397-08002B2CF9AE}" pid="4" name="ICV">
    <vt:lpwstr>5C03485EEE1B4028AA49CAA14AFE9511_12</vt:lpwstr>
  </property>
</Properties>
</file>